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3D8" w:rsidRDefault="00C91F62">
      <w:pPr>
        <w:pStyle w:val="BodyText"/>
        <w:rPr>
          <w:sz w:val="20"/>
        </w:rPr>
      </w:pPr>
      <w:bookmarkStart w:id="0" w:name="_GoBack"/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255270</wp:posOffset>
            </wp:positionH>
            <wp:positionV relativeFrom="page">
              <wp:posOffset>469900</wp:posOffset>
            </wp:positionV>
            <wp:extent cx="7259955" cy="9250680"/>
            <wp:effectExtent l="0" t="0" r="0" b="762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242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9955" cy="925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4F73D8" w:rsidRDefault="004F73D8">
      <w:pPr>
        <w:pStyle w:val="BodyText"/>
        <w:rPr>
          <w:sz w:val="20"/>
        </w:rPr>
      </w:pPr>
    </w:p>
    <w:p w:rsidR="004F73D8" w:rsidRDefault="004F73D8">
      <w:pPr>
        <w:pStyle w:val="BodyText"/>
        <w:rPr>
          <w:sz w:val="20"/>
        </w:rPr>
      </w:pPr>
    </w:p>
    <w:p w:rsidR="004F73D8" w:rsidRDefault="00C91F62">
      <w:pPr>
        <w:pStyle w:val="BodyText"/>
        <w:ind w:left="4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1670685" cy="1766570"/>
                <wp:effectExtent l="34925" t="33020" r="37465" b="38735"/>
                <wp:docPr id="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0685" cy="1766570"/>
                          <a:chOff x="0" y="0"/>
                          <a:chExt cx="2631" cy="2782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" y="50"/>
                            <a:ext cx="2531" cy="26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" name="Freeform 3"/>
                        <wps:cNvSpPr>
                          <a:spLocks/>
                        </wps:cNvSpPr>
                        <wps:spPr bwMode="auto">
                          <a:xfrm>
                            <a:off x="50" y="50"/>
                            <a:ext cx="2531" cy="2682"/>
                          </a:xfrm>
                          <a:custGeom>
                            <a:avLst/>
                            <a:gdLst>
                              <a:gd name="T0" fmla="+- 0 52 50"/>
                              <a:gd name="T1" fmla="*/ T0 w 2531"/>
                              <a:gd name="T2" fmla="+- 0 1312 50"/>
                              <a:gd name="T3" fmla="*/ 1312 h 2682"/>
                              <a:gd name="T4" fmla="+- 0 69 50"/>
                              <a:gd name="T5" fmla="*/ T4 w 2531"/>
                              <a:gd name="T6" fmla="+- 0 1158 50"/>
                              <a:gd name="T7" fmla="*/ 1158 h 2682"/>
                              <a:gd name="T8" fmla="+- 0 102 50"/>
                              <a:gd name="T9" fmla="*/ T8 w 2531"/>
                              <a:gd name="T10" fmla="+- 0 1010 50"/>
                              <a:gd name="T11" fmla="*/ 1010 h 2682"/>
                              <a:gd name="T12" fmla="+- 0 149 50"/>
                              <a:gd name="T13" fmla="*/ T12 w 2531"/>
                              <a:gd name="T14" fmla="+- 0 869 50"/>
                              <a:gd name="T15" fmla="*/ 869 h 2682"/>
                              <a:gd name="T16" fmla="+- 0 211 50"/>
                              <a:gd name="T17" fmla="*/ T16 w 2531"/>
                              <a:gd name="T18" fmla="+- 0 736 50"/>
                              <a:gd name="T19" fmla="*/ 736 h 2682"/>
                              <a:gd name="T20" fmla="+- 0 286 50"/>
                              <a:gd name="T21" fmla="*/ T20 w 2531"/>
                              <a:gd name="T22" fmla="+- 0 611 50"/>
                              <a:gd name="T23" fmla="*/ 611 h 2682"/>
                              <a:gd name="T24" fmla="+- 0 373 50"/>
                              <a:gd name="T25" fmla="*/ T24 w 2531"/>
                              <a:gd name="T26" fmla="+- 0 496 50"/>
                              <a:gd name="T27" fmla="*/ 496 h 2682"/>
                              <a:gd name="T28" fmla="+- 0 471 50"/>
                              <a:gd name="T29" fmla="*/ T28 w 2531"/>
                              <a:gd name="T30" fmla="+- 0 392 50"/>
                              <a:gd name="T31" fmla="*/ 392 h 2682"/>
                              <a:gd name="T32" fmla="+- 0 579 50"/>
                              <a:gd name="T33" fmla="*/ T32 w 2531"/>
                              <a:gd name="T34" fmla="+- 0 300 50"/>
                              <a:gd name="T35" fmla="*/ 300 h 2682"/>
                              <a:gd name="T36" fmla="+- 0 697 50"/>
                              <a:gd name="T37" fmla="*/ T36 w 2531"/>
                              <a:gd name="T38" fmla="+- 0 221 50"/>
                              <a:gd name="T39" fmla="*/ 221 h 2682"/>
                              <a:gd name="T40" fmla="+- 0 823 50"/>
                              <a:gd name="T41" fmla="*/ T40 w 2531"/>
                              <a:gd name="T42" fmla="+- 0 155 50"/>
                              <a:gd name="T43" fmla="*/ 155 h 2682"/>
                              <a:gd name="T44" fmla="+- 0 956 50"/>
                              <a:gd name="T45" fmla="*/ T44 w 2531"/>
                              <a:gd name="T46" fmla="+- 0 105 50"/>
                              <a:gd name="T47" fmla="*/ 105 h 2682"/>
                              <a:gd name="T48" fmla="+- 0 1096 50"/>
                              <a:gd name="T49" fmla="*/ T48 w 2531"/>
                              <a:gd name="T50" fmla="+- 0 70 50"/>
                              <a:gd name="T51" fmla="*/ 70 h 2682"/>
                              <a:gd name="T52" fmla="+- 0 1241 50"/>
                              <a:gd name="T53" fmla="*/ T52 w 2531"/>
                              <a:gd name="T54" fmla="+- 0 52 50"/>
                              <a:gd name="T55" fmla="*/ 52 h 2682"/>
                              <a:gd name="T56" fmla="+- 0 1390 50"/>
                              <a:gd name="T57" fmla="*/ T56 w 2531"/>
                              <a:gd name="T58" fmla="+- 0 52 50"/>
                              <a:gd name="T59" fmla="*/ 52 h 2682"/>
                              <a:gd name="T60" fmla="+- 0 1535 50"/>
                              <a:gd name="T61" fmla="*/ T60 w 2531"/>
                              <a:gd name="T62" fmla="+- 0 70 50"/>
                              <a:gd name="T63" fmla="*/ 70 h 2682"/>
                              <a:gd name="T64" fmla="+- 0 1675 50"/>
                              <a:gd name="T65" fmla="*/ T64 w 2531"/>
                              <a:gd name="T66" fmla="+- 0 105 50"/>
                              <a:gd name="T67" fmla="*/ 105 h 2682"/>
                              <a:gd name="T68" fmla="+- 0 1808 50"/>
                              <a:gd name="T69" fmla="*/ T68 w 2531"/>
                              <a:gd name="T70" fmla="+- 0 155 50"/>
                              <a:gd name="T71" fmla="*/ 155 h 2682"/>
                              <a:gd name="T72" fmla="+- 0 1934 50"/>
                              <a:gd name="T73" fmla="*/ T72 w 2531"/>
                              <a:gd name="T74" fmla="+- 0 221 50"/>
                              <a:gd name="T75" fmla="*/ 221 h 2682"/>
                              <a:gd name="T76" fmla="+- 0 2052 50"/>
                              <a:gd name="T77" fmla="*/ T76 w 2531"/>
                              <a:gd name="T78" fmla="+- 0 300 50"/>
                              <a:gd name="T79" fmla="*/ 300 h 2682"/>
                              <a:gd name="T80" fmla="+- 0 2160 50"/>
                              <a:gd name="T81" fmla="*/ T80 w 2531"/>
                              <a:gd name="T82" fmla="+- 0 392 50"/>
                              <a:gd name="T83" fmla="*/ 392 h 2682"/>
                              <a:gd name="T84" fmla="+- 0 2258 50"/>
                              <a:gd name="T85" fmla="*/ T84 w 2531"/>
                              <a:gd name="T86" fmla="+- 0 496 50"/>
                              <a:gd name="T87" fmla="*/ 496 h 2682"/>
                              <a:gd name="T88" fmla="+- 0 2345 50"/>
                              <a:gd name="T89" fmla="*/ T88 w 2531"/>
                              <a:gd name="T90" fmla="+- 0 611 50"/>
                              <a:gd name="T91" fmla="*/ 611 h 2682"/>
                              <a:gd name="T92" fmla="+- 0 2420 50"/>
                              <a:gd name="T93" fmla="*/ T92 w 2531"/>
                              <a:gd name="T94" fmla="+- 0 736 50"/>
                              <a:gd name="T95" fmla="*/ 736 h 2682"/>
                              <a:gd name="T96" fmla="+- 0 2482 50"/>
                              <a:gd name="T97" fmla="*/ T96 w 2531"/>
                              <a:gd name="T98" fmla="+- 0 869 50"/>
                              <a:gd name="T99" fmla="*/ 869 h 2682"/>
                              <a:gd name="T100" fmla="+- 0 2529 50"/>
                              <a:gd name="T101" fmla="*/ T100 w 2531"/>
                              <a:gd name="T102" fmla="+- 0 1010 50"/>
                              <a:gd name="T103" fmla="*/ 1010 h 2682"/>
                              <a:gd name="T104" fmla="+- 0 2562 50"/>
                              <a:gd name="T105" fmla="*/ T104 w 2531"/>
                              <a:gd name="T106" fmla="+- 0 1158 50"/>
                              <a:gd name="T107" fmla="*/ 1158 h 2682"/>
                              <a:gd name="T108" fmla="+- 0 2579 50"/>
                              <a:gd name="T109" fmla="*/ T108 w 2531"/>
                              <a:gd name="T110" fmla="+- 0 1312 50"/>
                              <a:gd name="T111" fmla="*/ 1312 h 2682"/>
                              <a:gd name="T112" fmla="+- 0 2579 50"/>
                              <a:gd name="T113" fmla="*/ T112 w 2531"/>
                              <a:gd name="T114" fmla="+- 0 1470 50"/>
                              <a:gd name="T115" fmla="*/ 1470 h 2682"/>
                              <a:gd name="T116" fmla="+- 0 2562 50"/>
                              <a:gd name="T117" fmla="*/ T116 w 2531"/>
                              <a:gd name="T118" fmla="+- 0 1624 50"/>
                              <a:gd name="T119" fmla="*/ 1624 h 2682"/>
                              <a:gd name="T120" fmla="+- 0 2529 50"/>
                              <a:gd name="T121" fmla="*/ T120 w 2531"/>
                              <a:gd name="T122" fmla="+- 0 1772 50"/>
                              <a:gd name="T123" fmla="*/ 1772 h 2682"/>
                              <a:gd name="T124" fmla="+- 0 2482 50"/>
                              <a:gd name="T125" fmla="*/ T124 w 2531"/>
                              <a:gd name="T126" fmla="+- 0 1913 50"/>
                              <a:gd name="T127" fmla="*/ 1913 h 2682"/>
                              <a:gd name="T128" fmla="+- 0 2420 50"/>
                              <a:gd name="T129" fmla="*/ T128 w 2531"/>
                              <a:gd name="T130" fmla="+- 0 2046 50"/>
                              <a:gd name="T131" fmla="*/ 2046 h 2682"/>
                              <a:gd name="T132" fmla="+- 0 2345 50"/>
                              <a:gd name="T133" fmla="*/ T132 w 2531"/>
                              <a:gd name="T134" fmla="+- 0 2171 50"/>
                              <a:gd name="T135" fmla="*/ 2171 h 2682"/>
                              <a:gd name="T136" fmla="+- 0 2258 50"/>
                              <a:gd name="T137" fmla="*/ T136 w 2531"/>
                              <a:gd name="T138" fmla="+- 0 2286 50"/>
                              <a:gd name="T139" fmla="*/ 2286 h 2682"/>
                              <a:gd name="T140" fmla="+- 0 2160 50"/>
                              <a:gd name="T141" fmla="*/ T140 w 2531"/>
                              <a:gd name="T142" fmla="+- 0 2390 50"/>
                              <a:gd name="T143" fmla="*/ 2390 h 2682"/>
                              <a:gd name="T144" fmla="+- 0 2052 50"/>
                              <a:gd name="T145" fmla="*/ T144 w 2531"/>
                              <a:gd name="T146" fmla="+- 0 2482 50"/>
                              <a:gd name="T147" fmla="*/ 2482 h 2682"/>
                              <a:gd name="T148" fmla="+- 0 1934 50"/>
                              <a:gd name="T149" fmla="*/ T148 w 2531"/>
                              <a:gd name="T150" fmla="+- 0 2561 50"/>
                              <a:gd name="T151" fmla="*/ 2561 h 2682"/>
                              <a:gd name="T152" fmla="+- 0 1808 50"/>
                              <a:gd name="T153" fmla="*/ T152 w 2531"/>
                              <a:gd name="T154" fmla="+- 0 2627 50"/>
                              <a:gd name="T155" fmla="*/ 2627 h 2682"/>
                              <a:gd name="T156" fmla="+- 0 1675 50"/>
                              <a:gd name="T157" fmla="*/ T156 w 2531"/>
                              <a:gd name="T158" fmla="+- 0 2677 50"/>
                              <a:gd name="T159" fmla="*/ 2677 h 2682"/>
                              <a:gd name="T160" fmla="+- 0 1535 50"/>
                              <a:gd name="T161" fmla="*/ T160 w 2531"/>
                              <a:gd name="T162" fmla="+- 0 2712 50"/>
                              <a:gd name="T163" fmla="*/ 2712 h 2682"/>
                              <a:gd name="T164" fmla="+- 0 1390 50"/>
                              <a:gd name="T165" fmla="*/ T164 w 2531"/>
                              <a:gd name="T166" fmla="+- 0 2730 50"/>
                              <a:gd name="T167" fmla="*/ 2730 h 2682"/>
                              <a:gd name="T168" fmla="+- 0 1241 50"/>
                              <a:gd name="T169" fmla="*/ T168 w 2531"/>
                              <a:gd name="T170" fmla="+- 0 2730 50"/>
                              <a:gd name="T171" fmla="*/ 2730 h 2682"/>
                              <a:gd name="T172" fmla="+- 0 1096 50"/>
                              <a:gd name="T173" fmla="*/ T172 w 2531"/>
                              <a:gd name="T174" fmla="+- 0 2712 50"/>
                              <a:gd name="T175" fmla="*/ 2712 h 2682"/>
                              <a:gd name="T176" fmla="+- 0 956 50"/>
                              <a:gd name="T177" fmla="*/ T176 w 2531"/>
                              <a:gd name="T178" fmla="+- 0 2677 50"/>
                              <a:gd name="T179" fmla="*/ 2677 h 2682"/>
                              <a:gd name="T180" fmla="+- 0 823 50"/>
                              <a:gd name="T181" fmla="*/ T180 w 2531"/>
                              <a:gd name="T182" fmla="+- 0 2627 50"/>
                              <a:gd name="T183" fmla="*/ 2627 h 2682"/>
                              <a:gd name="T184" fmla="+- 0 697 50"/>
                              <a:gd name="T185" fmla="*/ T184 w 2531"/>
                              <a:gd name="T186" fmla="+- 0 2561 50"/>
                              <a:gd name="T187" fmla="*/ 2561 h 2682"/>
                              <a:gd name="T188" fmla="+- 0 579 50"/>
                              <a:gd name="T189" fmla="*/ T188 w 2531"/>
                              <a:gd name="T190" fmla="+- 0 2482 50"/>
                              <a:gd name="T191" fmla="*/ 2482 h 2682"/>
                              <a:gd name="T192" fmla="+- 0 471 50"/>
                              <a:gd name="T193" fmla="*/ T192 w 2531"/>
                              <a:gd name="T194" fmla="+- 0 2390 50"/>
                              <a:gd name="T195" fmla="*/ 2390 h 2682"/>
                              <a:gd name="T196" fmla="+- 0 373 50"/>
                              <a:gd name="T197" fmla="*/ T196 w 2531"/>
                              <a:gd name="T198" fmla="+- 0 2286 50"/>
                              <a:gd name="T199" fmla="*/ 2286 h 2682"/>
                              <a:gd name="T200" fmla="+- 0 286 50"/>
                              <a:gd name="T201" fmla="*/ T200 w 2531"/>
                              <a:gd name="T202" fmla="+- 0 2171 50"/>
                              <a:gd name="T203" fmla="*/ 2171 h 2682"/>
                              <a:gd name="T204" fmla="+- 0 211 50"/>
                              <a:gd name="T205" fmla="*/ T204 w 2531"/>
                              <a:gd name="T206" fmla="+- 0 2046 50"/>
                              <a:gd name="T207" fmla="*/ 2046 h 2682"/>
                              <a:gd name="T208" fmla="+- 0 149 50"/>
                              <a:gd name="T209" fmla="*/ T208 w 2531"/>
                              <a:gd name="T210" fmla="+- 0 1913 50"/>
                              <a:gd name="T211" fmla="*/ 1913 h 2682"/>
                              <a:gd name="T212" fmla="+- 0 102 50"/>
                              <a:gd name="T213" fmla="*/ T212 w 2531"/>
                              <a:gd name="T214" fmla="+- 0 1772 50"/>
                              <a:gd name="T215" fmla="*/ 1772 h 2682"/>
                              <a:gd name="T216" fmla="+- 0 69 50"/>
                              <a:gd name="T217" fmla="*/ T216 w 2531"/>
                              <a:gd name="T218" fmla="+- 0 1624 50"/>
                              <a:gd name="T219" fmla="*/ 1624 h 2682"/>
                              <a:gd name="T220" fmla="+- 0 52 50"/>
                              <a:gd name="T221" fmla="*/ T220 w 2531"/>
                              <a:gd name="T222" fmla="+- 0 1470 50"/>
                              <a:gd name="T223" fmla="*/ 1470 h 26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2531" h="2682">
                                <a:moveTo>
                                  <a:pt x="0" y="1341"/>
                                </a:moveTo>
                                <a:lnTo>
                                  <a:pt x="2" y="1262"/>
                                </a:lnTo>
                                <a:lnTo>
                                  <a:pt x="9" y="1185"/>
                                </a:lnTo>
                                <a:lnTo>
                                  <a:pt x="19" y="1108"/>
                                </a:lnTo>
                                <a:lnTo>
                                  <a:pt x="33" y="1034"/>
                                </a:lnTo>
                                <a:lnTo>
                                  <a:pt x="52" y="960"/>
                                </a:lnTo>
                                <a:lnTo>
                                  <a:pt x="74" y="889"/>
                                </a:lnTo>
                                <a:lnTo>
                                  <a:pt x="99" y="819"/>
                                </a:lnTo>
                                <a:lnTo>
                                  <a:pt x="129" y="751"/>
                                </a:lnTo>
                                <a:lnTo>
                                  <a:pt x="161" y="686"/>
                                </a:lnTo>
                                <a:lnTo>
                                  <a:pt x="197" y="622"/>
                                </a:lnTo>
                                <a:lnTo>
                                  <a:pt x="236" y="561"/>
                                </a:lnTo>
                                <a:lnTo>
                                  <a:pt x="278" y="502"/>
                                </a:lnTo>
                                <a:lnTo>
                                  <a:pt x="323" y="446"/>
                                </a:lnTo>
                                <a:lnTo>
                                  <a:pt x="371" y="393"/>
                                </a:lnTo>
                                <a:lnTo>
                                  <a:pt x="421" y="342"/>
                                </a:lnTo>
                                <a:lnTo>
                                  <a:pt x="474" y="295"/>
                                </a:lnTo>
                                <a:lnTo>
                                  <a:pt x="529" y="250"/>
                                </a:lnTo>
                                <a:lnTo>
                                  <a:pt x="587" y="209"/>
                                </a:lnTo>
                                <a:lnTo>
                                  <a:pt x="647" y="171"/>
                                </a:lnTo>
                                <a:lnTo>
                                  <a:pt x="709" y="136"/>
                                </a:lnTo>
                                <a:lnTo>
                                  <a:pt x="773" y="105"/>
                                </a:lnTo>
                                <a:lnTo>
                                  <a:pt x="839" y="78"/>
                                </a:lnTo>
                                <a:lnTo>
                                  <a:pt x="906" y="55"/>
                                </a:lnTo>
                                <a:lnTo>
                                  <a:pt x="975" y="35"/>
                                </a:lnTo>
                                <a:lnTo>
                                  <a:pt x="1046" y="20"/>
                                </a:lnTo>
                                <a:lnTo>
                                  <a:pt x="1118" y="9"/>
                                </a:lnTo>
                                <a:lnTo>
                                  <a:pt x="1191" y="2"/>
                                </a:lnTo>
                                <a:lnTo>
                                  <a:pt x="1265" y="0"/>
                                </a:lnTo>
                                <a:lnTo>
                                  <a:pt x="1340" y="2"/>
                                </a:lnTo>
                                <a:lnTo>
                                  <a:pt x="1413" y="9"/>
                                </a:lnTo>
                                <a:lnTo>
                                  <a:pt x="1485" y="20"/>
                                </a:lnTo>
                                <a:lnTo>
                                  <a:pt x="1556" y="35"/>
                                </a:lnTo>
                                <a:lnTo>
                                  <a:pt x="1625" y="55"/>
                                </a:lnTo>
                                <a:lnTo>
                                  <a:pt x="1692" y="78"/>
                                </a:lnTo>
                                <a:lnTo>
                                  <a:pt x="1758" y="105"/>
                                </a:lnTo>
                                <a:lnTo>
                                  <a:pt x="1822" y="136"/>
                                </a:lnTo>
                                <a:lnTo>
                                  <a:pt x="1884" y="171"/>
                                </a:lnTo>
                                <a:lnTo>
                                  <a:pt x="1944" y="209"/>
                                </a:lnTo>
                                <a:lnTo>
                                  <a:pt x="2002" y="250"/>
                                </a:lnTo>
                                <a:lnTo>
                                  <a:pt x="2057" y="295"/>
                                </a:lnTo>
                                <a:lnTo>
                                  <a:pt x="2110" y="342"/>
                                </a:lnTo>
                                <a:lnTo>
                                  <a:pt x="2160" y="393"/>
                                </a:lnTo>
                                <a:lnTo>
                                  <a:pt x="2208" y="446"/>
                                </a:lnTo>
                                <a:lnTo>
                                  <a:pt x="2253" y="502"/>
                                </a:lnTo>
                                <a:lnTo>
                                  <a:pt x="2295" y="561"/>
                                </a:lnTo>
                                <a:lnTo>
                                  <a:pt x="2334" y="622"/>
                                </a:lnTo>
                                <a:lnTo>
                                  <a:pt x="2370" y="686"/>
                                </a:lnTo>
                                <a:lnTo>
                                  <a:pt x="2402" y="751"/>
                                </a:lnTo>
                                <a:lnTo>
                                  <a:pt x="2432" y="819"/>
                                </a:lnTo>
                                <a:lnTo>
                                  <a:pt x="2457" y="889"/>
                                </a:lnTo>
                                <a:lnTo>
                                  <a:pt x="2479" y="960"/>
                                </a:lnTo>
                                <a:lnTo>
                                  <a:pt x="2498" y="1034"/>
                                </a:lnTo>
                                <a:lnTo>
                                  <a:pt x="2512" y="1108"/>
                                </a:lnTo>
                                <a:lnTo>
                                  <a:pt x="2522" y="1185"/>
                                </a:lnTo>
                                <a:lnTo>
                                  <a:pt x="2529" y="1262"/>
                                </a:lnTo>
                                <a:lnTo>
                                  <a:pt x="2531" y="1341"/>
                                </a:lnTo>
                                <a:lnTo>
                                  <a:pt x="2529" y="1420"/>
                                </a:lnTo>
                                <a:lnTo>
                                  <a:pt x="2522" y="1497"/>
                                </a:lnTo>
                                <a:lnTo>
                                  <a:pt x="2512" y="1574"/>
                                </a:lnTo>
                                <a:lnTo>
                                  <a:pt x="2498" y="1648"/>
                                </a:lnTo>
                                <a:lnTo>
                                  <a:pt x="2479" y="1722"/>
                                </a:lnTo>
                                <a:lnTo>
                                  <a:pt x="2457" y="1793"/>
                                </a:lnTo>
                                <a:lnTo>
                                  <a:pt x="2432" y="1863"/>
                                </a:lnTo>
                                <a:lnTo>
                                  <a:pt x="2402" y="1931"/>
                                </a:lnTo>
                                <a:lnTo>
                                  <a:pt x="2370" y="1996"/>
                                </a:lnTo>
                                <a:lnTo>
                                  <a:pt x="2334" y="2060"/>
                                </a:lnTo>
                                <a:lnTo>
                                  <a:pt x="2295" y="2121"/>
                                </a:lnTo>
                                <a:lnTo>
                                  <a:pt x="2253" y="2180"/>
                                </a:lnTo>
                                <a:lnTo>
                                  <a:pt x="2208" y="2236"/>
                                </a:lnTo>
                                <a:lnTo>
                                  <a:pt x="2160" y="2289"/>
                                </a:lnTo>
                                <a:lnTo>
                                  <a:pt x="2110" y="2340"/>
                                </a:lnTo>
                                <a:lnTo>
                                  <a:pt x="2057" y="2387"/>
                                </a:lnTo>
                                <a:lnTo>
                                  <a:pt x="2002" y="2432"/>
                                </a:lnTo>
                                <a:lnTo>
                                  <a:pt x="1944" y="2473"/>
                                </a:lnTo>
                                <a:lnTo>
                                  <a:pt x="1884" y="2511"/>
                                </a:lnTo>
                                <a:lnTo>
                                  <a:pt x="1822" y="2546"/>
                                </a:lnTo>
                                <a:lnTo>
                                  <a:pt x="1758" y="2577"/>
                                </a:lnTo>
                                <a:lnTo>
                                  <a:pt x="1692" y="2604"/>
                                </a:lnTo>
                                <a:lnTo>
                                  <a:pt x="1625" y="2627"/>
                                </a:lnTo>
                                <a:lnTo>
                                  <a:pt x="1556" y="2647"/>
                                </a:lnTo>
                                <a:lnTo>
                                  <a:pt x="1485" y="2662"/>
                                </a:lnTo>
                                <a:lnTo>
                                  <a:pt x="1413" y="2673"/>
                                </a:lnTo>
                                <a:lnTo>
                                  <a:pt x="1340" y="2680"/>
                                </a:lnTo>
                                <a:lnTo>
                                  <a:pt x="1265" y="2682"/>
                                </a:lnTo>
                                <a:lnTo>
                                  <a:pt x="1191" y="2680"/>
                                </a:lnTo>
                                <a:lnTo>
                                  <a:pt x="1118" y="2673"/>
                                </a:lnTo>
                                <a:lnTo>
                                  <a:pt x="1046" y="2662"/>
                                </a:lnTo>
                                <a:lnTo>
                                  <a:pt x="975" y="2647"/>
                                </a:lnTo>
                                <a:lnTo>
                                  <a:pt x="906" y="2627"/>
                                </a:lnTo>
                                <a:lnTo>
                                  <a:pt x="839" y="2604"/>
                                </a:lnTo>
                                <a:lnTo>
                                  <a:pt x="773" y="2577"/>
                                </a:lnTo>
                                <a:lnTo>
                                  <a:pt x="709" y="2546"/>
                                </a:lnTo>
                                <a:lnTo>
                                  <a:pt x="647" y="2511"/>
                                </a:lnTo>
                                <a:lnTo>
                                  <a:pt x="587" y="2473"/>
                                </a:lnTo>
                                <a:lnTo>
                                  <a:pt x="529" y="2432"/>
                                </a:lnTo>
                                <a:lnTo>
                                  <a:pt x="474" y="2387"/>
                                </a:lnTo>
                                <a:lnTo>
                                  <a:pt x="421" y="2340"/>
                                </a:lnTo>
                                <a:lnTo>
                                  <a:pt x="371" y="2289"/>
                                </a:lnTo>
                                <a:lnTo>
                                  <a:pt x="323" y="2236"/>
                                </a:lnTo>
                                <a:lnTo>
                                  <a:pt x="278" y="2180"/>
                                </a:lnTo>
                                <a:lnTo>
                                  <a:pt x="236" y="2121"/>
                                </a:lnTo>
                                <a:lnTo>
                                  <a:pt x="197" y="2060"/>
                                </a:lnTo>
                                <a:lnTo>
                                  <a:pt x="161" y="1996"/>
                                </a:lnTo>
                                <a:lnTo>
                                  <a:pt x="129" y="1931"/>
                                </a:lnTo>
                                <a:lnTo>
                                  <a:pt x="99" y="1863"/>
                                </a:lnTo>
                                <a:lnTo>
                                  <a:pt x="74" y="1793"/>
                                </a:lnTo>
                                <a:lnTo>
                                  <a:pt x="52" y="1722"/>
                                </a:lnTo>
                                <a:lnTo>
                                  <a:pt x="33" y="1648"/>
                                </a:lnTo>
                                <a:lnTo>
                                  <a:pt x="19" y="1574"/>
                                </a:lnTo>
                                <a:lnTo>
                                  <a:pt x="9" y="1497"/>
                                </a:lnTo>
                                <a:lnTo>
                                  <a:pt x="2" y="1420"/>
                                </a:lnTo>
                                <a:lnTo>
                                  <a:pt x="0" y="13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0">
                            <a:solidFill>
                              <a:srgbClr val="4471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796D93" id="Group 12" o:spid="_x0000_s1026" style="width:131.55pt;height:139.1pt;mso-position-horizontal-relative:char;mso-position-vertical-relative:line" coordsize="2631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50;top:50;width:2531;height:2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">
                  <v:imagedata r:id="rId8" o:title=""/>
                </v:shape>
                <v:shape id="Freeform 3" o:spid="_x0000_s1028" style="position:absolute;left:50;top:50;width:2531;height:2682;visibility:visible;mso-wrap-style:square;v-text-anchor:top" coordsize="2531,2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" path="m,1341r2,-79l9,1185r10,-77l33,1034,52,960,74,889,99,819r30,-68l161,686r36,-64l236,561r42,-59l323,446r48,-53l421,342r53,-47l529,250r58,-41l647,171r62,-35l773,105,839,78,906,55,975,35r71,-15l1118,9r73,-7l1265,r75,2l1413,9r72,11l1556,35r69,20l1692,78r66,27l1822,136r62,35l1944,209r58,41l2057,295r53,47l2160,393r48,53l2253,502r42,59l2334,622r36,64l2402,751r30,68l2457,889r22,71l2498,1034r14,74l2522,1185r7,77l2531,1341r-2,79l2522,1497r-10,77l2498,1648r-19,74l2457,1793r-25,70l2402,1931r-32,65l2334,2060r-39,61l2253,2180r-45,56l2160,2289r-50,51l2057,2387r-55,45l1944,2473r-60,38l1822,2546r-64,31l1692,2604r-67,23l1556,2647r-71,15l1413,2673r-73,7l1265,2682r-74,-2l1118,2673r-72,-11l975,2647r-69,-20l839,2604r-66,-27l709,2546r-62,-35l587,2473r-58,-41l474,2387r-53,-47l371,2289r-48,-53l278,2180r-42,-59l197,2060r-36,-64l129,1931,99,1863,74,1793,52,1722,33,1648,19,1574,9,1497,2,1420,,1341xe" filled="f" strokecolor="#4471c4" strokeweight="5pt">
                  <v:path arrowok="t" o:connecttype="custom" o:connectlocs="2,1312;19,1158;52,1010;99,869;161,736;236,611;323,496;421,392;529,300;647,221;773,155;906,105;1046,70;1191,52;1340,52;1485,70;1625,105;1758,155;1884,221;2002,300;2110,392;2208,496;2295,611;2370,736;2432,869;2479,1010;2512,1158;2529,1312;2529,1470;2512,1624;2479,1772;2432,1913;2370,2046;2295,2171;2208,2286;2110,2390;2002,2482;1884,2561;1758,2627;1625,2677;1485,2712;1340,2730;1191,2730;1046,2712;906,2677;773,2627;647,2561;529,2482;421,2390;323,2286;236,2171;161,2046;99,1913;52,1772;19,1624;2,1470" o:connectangles="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4F73D8" w:rsidRDefault="00C91F62">
      <w:pPr>
        <w:pStyle w:val="Title"/>
      </w:pPr>
      <w:r>
        <w:t>C</w:t>
      </w:r>
      <w:r>
        <w:rPr>
          <w:spacing w:val="2"/>
        </w:rPr>
        <w:t xml:space="preserve"> </w:t>
      </w:r>
      <w:r>
        <w:t>SANTOSH KUMAR</w:t>
      </w:r>
    </w:p>
    <w:p w:rsidR="004F73D8" w:rsidRDefault="00C91F62">
      <w:pPr>
        <w:pStyle w:val="Heading1"/>
        <w:spacing w:line="247" w:lineRule="auto"/>
        <w:ind w:left="456" w:right="395" w:firstLine="9"/>
        <w:jc w:val="center"/>
      </w:pPr>
      <w:r>
        <w:t>DATA</w:t>
      </w:r>
      <w:r>
        <w:rPr>
          <w:spacing w:val="6"/>
        </w:rPr>
        <w:t xml:space="preserve"> </w:t>
      </w:r>
      <w:r>
        <w:t>SCIENCE</w:t>
      </w:r>
      <w:r>
        <w:rPr>
          <w:spacing w:val="12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MACHINE</w:t>
      </w:r>
      <w:r>
        <w:rPr>
          <w:spacing w:val="54"/>
        </w:rPr>
        <w:t xml:space="preserve"> </w:t>
      </w:r>
      <w:r>
        <w:t>LEARNING</w:t>
      </w:r>
    </w:p>
    <w:p w:rsidR="004F73D8" w:rsidRDefault="00C91F62">
      <w:pPr>
        <w:pStyle w:val="Heading3"/>
        <w:tabs>
          <w:tab w:val="left" w:pos="3549"/>
        </w:tabs>
        <w:spacing w:before="234"/>
        <w:ind w:left="110"/>
      </w:pPr>
      <w:r>
        <w:rPr>
          <w:spacing w:val="-25"/>
          <w:u w:val="single" w:color="4471C4"/>
        </w:rPr>
        <w:t xml:space="preserve"> </w:t>
      </w:r>
      <w:r>
        <w:rPr>
          <w:u w:val="single" w:color="4471C4"/>
        </w:rPr>
        <w:t>CONTACT</w:t>
      </w:r>
      <w:r>
        <w:rPr>
          <w:u w:val="single" w:color="4471C4"/>
        </w:rPr>
        <w:tab/>
      </w:r>
    </w:p>
    <w:p w:rsidR="004F73D8" w:rsidRDefault="00C91F62">
      <w:pPr>
        <w:spacing w:before="172"/>
        <w:ind w:left="140"/>
        <w:rPr>
          <w:b/>
          <w:sz w:val="24"/>
        </w:rPr>
      </w:pPr>
      <w:r>
        <w:rPr>
          <w:sz w:val="24"/>
        </w:rPr>
        <w:t>PHONE: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+91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9963082564</w:t>
      </w:r>
    </w:p>
    <w:p w:rsidR="004F73D8" w:rsidRDefault="004F73D8">
      <w:pPr>
        <w:pStyle w:val="BodyText"/>
        <w:spacing w:before="6"/>
        <w:rPr>
          <w:b/>
          <w:sz w:val="21"/>
        </w:rPr>
      </w:pPr>
    </w:p>
    <w:p w:rsidR="00C91F62" w:rsidRPr="00C91F62" w:rsidRDefault="00C91F62" w:rsidP="00C91F62">
      <w:pPr>
        <w:pStyle w:val="BodyText"/>
        <w:ind w:left="140"/>
        <w:rPr>
          <w:color w:val="000000" w:themeColor="text1"/>
        </w:rPr>
      </w:pPr>
      <w:r>
        <w:t xml:space="preserve">EMAIL: </w:t>
      </w:r>
      <w:hyperlink r:id="rId9" w:history="1">
        <w:r w:rsidRPr="00C91F62">
          <w:rPr>
            <w:rStyle w:val="Hyperlink"/>
            <w:color w:val="000000" w:themeColor="text1"/>
          </w:rPr>
          <w:t>santoshkmr8@gmail.com</w:t>
        </w:r>
      </w:hyperlink>
    </w:p>
    <w:p w:rsidR="004F73D8" w:rsidRDefault="00C91F62">
      <w:pPr>
        <w:spacing w:before="240"/>
        <w:ind w:left="140"/>
        <w:rPr>
          <w:b/>
          <w:sz w:val="28"/>
        </w:rPr>
      </w:pPr>
      <w:r>
        <w:rPr>
          <w:b/>
          <w:color w:val="2E5395"/>
          <w:sz w:val="28"/>
        </w:rPr>
        <w:t>T</w:t>
      </w:r>
      <w:r>
        <w:rPr>
          <w:b/>
          <w:color w:val="2E5395"/>
          <w:sz w:val="28"/>
        </w:rPr>
        <w:t>ECHNICAL</w:t>
      </w:r>
      <w:r>
        <w:rPr>
          <w:b/>
          <w:color w:val="2E5395"/>
          <w:spacing w:val="3"/>
          <w:sz w:val="28"/>
        </w:rPr>
        <w:t xml:space="preserve"> </w:t>
      </w:r>
      <w:r>
        <w:rPr>
          <w:b/>
          <w:color w:val="2E5395"/>
          <w:sz w:val="28"/>
        </w:rPr>
        <w:t>SKILLS</w:t>
      </w:r>
    </w:p>
    <w:p w:rsidR="004F73D8" w:rsidRDefault="00C91F62">
      <w:pPr>
        <w:spacing w:before="207"/>
        <w:ind w:left="140"/>
        <w:rPr>
          <w:sz w:val="24"/>
        </w:rPr>
      </w:pPr>
      <w:r>
        <w:rPr>
          <w:b/>
          <w:sz w:val="24"/>
        </w:rPr>
        <w:t>Languages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</w:p>
    <w:p w:rsidR="004F73D8" w:rsidRDefault="00C91F62">
      <w:pPr>
        <w:pStyle w:val="BodyText"/>
        <w:spacing w:before="187"/>
        <w:ind w:left="140" w:right="180"/>
      </w:pPr>
      <w:r>
        <w:rPr>
          <w:b/>
        </w:rPr>
        <w:t>Packages</w:t>
      </w:r>
      <w:r>
        <w:t xml:space="preserve">: Numpy, </w:t>
      </w:r>
      <w:r>
        <w:t>Pandas, Scikit-</w:t>
      </w:r>
      <w:r>
        <w:rPr>
          <w:spacing w:val="-52"/>
        </w:rPr>
        <w:t xml:space="preserve"> </w:t>
      </w:r>
      <w:r>
        <w:t>Learn,</w:t>
      </w:r>
      <w:r>
        <w:rPr>
          <w:spacing w:val="3"/>
        </w:rPr>
        <w:t xml:space="preserve"> </w:t>
      </w:r>
      <w:r>
        <w:t>Matplotlib,</w:t>
      </w:r>
      <w:r>
        <w:rPr>
          <w:spacing w:val="3"/>
        </w:rPr>
        <w:t xml:space="preserve"> </w:t>
      </w:r>
      <w:r>
        <w:t>Seaborn,</w:t>
      </w:r>
      <w:r>
        <w:rPr>
          <w:spacing w:val="1"/>
        </w:rPr>
        <w:t xml:space="preserve"> </w:t>
      </w:r>
      <w:r>
        <w:t>TensorFlow,</w:t>
      </w:r>
      <w:r>
        <w:rPr>
          <w:spacing w:val="18"/>
        </w:rPr>
        <w:t xml:space="preserve"> </w:t>
      </w:r>
      <w:r>
        <w:t>Keras,</w:t>
      </w:r>
    </w:p>
    <w:p w:rsidR="004F73D8" w:rsidRDefault="00C91F62">
      <w:pPr>
        <w:pStyle w:val="BodyText"/>
        <w:spacing w:before="7"/>
        <w:ind w:left="140"/>
      </w:pPr>
      <w:r>
        <w:t>Jupyter</w:t>
      </w:r>
      <w:r>
        <w:rPr>
          <w:spacing w:val="5"/>
        </w:rPr>
        <w:t xml:space="preserve"> </w:t>
      </w:r>
      <w:r>
        <w:t>Notebook,</w:t>
      </w:r>
      <w:r>
        <w:rPr>
          <w:spacing w:val="12"/>
        </w:rPr>
        <w:t xml:space="preserve"> </w:t>
      </w:r>
      <w:r>
        <w:t>PyCharm</w:t>
      </w:r>
    </w:p>
    <w:p w:rsidR="004F73D8" w:rsidRDefault="00C91F62">
      <w:pPr>
        <w:pStyle w:val="Heading3"/>
        <w:spacing w:before="203" w:line="405" w:lineRule="auto"/>
        <w:ind w:right="1161"/>
        <w:rPr>
          <w:b w:val="0"/>
        </w:rPr>
      </w:pPr>
      <w:r>
        <w:t>Machine</w:t>
      </w:r>
      <w:r>
        <w:rPr>
          <w:spacing w:val="10"/>
        </w:rPr>
        <w:t xml:space="preserve"> </w:t>
      </w:r>
      <w:r>
        <w:t>Learning Deep</w:t>
      </w:r>
      <w:r>
        <w:rPr>
          <w:spacing w:val="12"/>
        </w:rPr>
        <w:t xml:space="preserve"> </w:t>
      </w:r>
      <w:r>
        <w:t>Learning</w:t>
      </w:r>
      <w:r w:rsidR="000A09E7">
        <w:t>, NLP</w:t>
      </w:r>
      <w:r>
        <w:rPr>
          <w:spacing w:val="1"/>
        </w:rPr>
        <w:t xml:space="preserve"> </w:t>
      </w:r>
      <w:r>
        <w:t>Statistical</w:t>
      </w:r>
      <w:r>
        <w:rPr>
          <w:spacing w:val="1"/>
        </w:rPr>
        <w:t xml:space="preserve"> </w:t>
      </w:r>
      <w:r>
        <w:t>Modelling</w:t>
      </w:r>
      <w:r>
        <w:rPr>
          <w:spacing w:val="-52"/>
        </w:rPr>
        <w:t xml:space="preserve"> </w:t>
      </w:r>
    </w:p>
    <w:p w:rsidR="004F73D8" w:rsidRDefault="00C91F62">
      <w:pPr>
        <w:spacing w:before="1"/>
        <w:ind w:left="140"/>
        <w:rPr>
          <w:b/>
          <w:sz w:val="24"/>
        </w:rPr>
      </w:pPr>
      <w:r>
        <w:rPr>
          <w:b/>
          <w:sz w:val="24"/>
        </w:rPr>
        <w:t xml:space="preserve">GenAI, Agentic AI </w:t>
      </w:r>
    </w:p>
    <w:p w:rsidR="000A09E7" w:rsidRDefault="000A09E7">
      <w:pPr>
        <w:spacing w:before="1"/>
        <w:ind w:left="140"/>
        <w:rPr>
          <w:b/>
          <w:sz w:val="24"/>
        </w:rPr>
      </w:pPr>
    </w:p>
    <w:p w:rsidR="000A09E7" w:rsidRDefault="00C91F62">
      <w:pPr>
        <w:spacing w:before="1"/>
        <w:ind w:left="140"/>
        <w:rPr>
          <w:sz w:val="24"/>
        </w:rPr>
      </w:pPr>
      <w:r>
        <w:rPr>
          <w:b/>
          <w:sz w:val="24"/>
        </w:rPr>
        <w:t>AI Automation</w:t>
      </w:r>
    </w:p>
    <w:p w:rsidR="004F73D8" w:rsidRDefault="00C91F62">
      <w:pPr>
        <w:pStyle w:val="Heading3"/>
        <w:spacing w:before="187"/>
      </w:pPr>
      <w:r>
        <w:t>Azure</w:t>
      </w:r>
      <w:r>
        <w:rPr>
          <w:spacing w:val="8"/>
        </w:rPr>
        <w:t xml:space="preserve"> </w:t>
      </w:r>
      <w:r>
        <w:t>AI</w:t>
      </w:r>
      <w:r>
        <w:rPr>
          <w:spacing w:val="6"/>
        </w:rPr>
        <w:t xml:space="preserve"> </w:t>
      </w:r>
      <w:r w:rsidR="004F29CE">
        <w:t>Cloud</w:t>
      </w:r>
    </w:p>
    <w:p w:rsidR="0046227D" w:rsidRDefault="00C91F62">
      <w:pPr>
        <w:pStyle w:val="BodyText"/>
        <w:spacing w:before="78" w:line="242" w:lineRule="auto"/>
        <w:ind w:left="141" w:right="144"/>
        <w:jc w:val="both"/>
      </w:pPr>
      <w:r>
        <w:br w:type="column"/>
      </w:r>
    </w:p>
    <w:p w:rsidR="004F73D8" w:rsidRDefault="00C91F62">
      <w:pPr>
        <w:pStyle w:val="BodyText"/>
        <w:spacing w:before="78" w:line="242" w:lineRule="auto"/>
        <w:ind w:left="141" w:right="144"/>
        <w:jc w:val="both"/>
      </w:pPr>
      <w:r>
        <w:t>9</w:t>
      </w:r>
      <w:r w:rsidR="00A84A56">
        <w:t>+</w:t>
      </w:r>
      <w:r>
        <w:t xml:space="preserve"> Years of Industry Experience, with 4</w:t>
      </w:r>
      <w:r w:rsidR="00A84A56">
        <w:t>+</w:t>
      </w:r>
      <w:r>
        <w:t xml:space="preserve"> Years in Data Science | Skilled in Data Processing, Predictive Modeling and Machine Learning | Passionate About Applying Data-Driven Solutions to Business Challenges</w:t>
      </w:r>
      <w:r>
        <w:rPr>
          <w:shd w:val="clear" w:color="auto" w:fill="FFFFFF"/>
        </w:rPr>
        <w:t>.</w:t>
      </w:r>
    </w:p>
    <w:p w:rsidR="004F73D8" w:rsidRDefault="00C91F62">
      <w:pPr>
        <w:pStyle w:val="Heading1"/>
        <w:spacing w:before="236"/>
      </w:pPr>
      <w:r>
        <w:rPr>
          <w:color w:val="2E5395"/>
        </w:rPr>
        <w:t>Experience</w:t>
      </w:r>
    </w:p>
    <w:p w:rsidR="004F73D8" w:rsidRDefault="00C91F62">
      <w:pPr>
        <w:pStyle w:val="Heading3"/>
        <w:spacing w:before="214"/>
        <w:ind w:left="141"/>
      </w:pPr>
      <w:r>
        <w:t>SR.</w:t>
      </w:r>
      <w:r>
        <w:rPr>
          <w:spacing w:val="9"/>
        </w:rPr>
        <w:t xml:space="preserve"> </w:t>
      </w:r>
      <w:r>
        <w:t>TECHNICAL</w:t>
      </w:r>
      <w:r>
        <w:rPr>
          <w:spacing w:val="17"/>
        </w:rPr>
        <w:t xml:space="preserve"> </w:t>
      </w:r>
      <w:r>
        <w:t>ANALYST</w:t>
      </w:r>
      <w:r>
        <w:rPr>
          <w:spacing w:val="21"/>
        </w:rPr>
        <w:t xml:space="preserve"> </w:t>
      </w:r>
      <w:r>
        <w:t>|</w:t>
      </w:r>
      <w:r>
        <w:rPr>
          <w:spacing w:val="21"/>
        </w:rPr>
        <w:t xml:space="preserve"> </w:t>
      </w:r>
      <w:r>
        <w:t>AZURE</w:t>
      </w:r>
      <w:r>
        <w:rPr>
          <w:spacing w:val="18"/>
        </w:rPr>
        <w:t xml:space="preserve"> </w:t>
      </w:r>
      <w:r>
        <w:t>AI</w:t>
      </w:r>
    </w:p>
    <w:p w:rsidR="004F73D8" w:rsidRDefault="00C91F62">
      <w:pPr>
        <w:pStyle w:val="BodyText"/>
        <w:tabs>
          <w:tab w:val="left" w:pos="5502"/>
        </w:tabs>
        <w:spacing w:before="97"/>
        <w:ind w:left="111"/>
      </w:pPr>
      <w:r>
        <w:rPr>
          <w:spacing w:val="-25"/>
          <w:u w:val="single" w:color="4471C4"/>
        </w:rPr>
        <w:t xml:space="preserve"> </w:t>
      </w:r>
      <w:r>
        <w:rPr>
          <w:u w:val="single" w:color="4471C4"/>
        </w:rPr>
        <w:t>QUADRANT</w:t>
      </w:r>
      <w:r>
        <w:rPr>
          <w:spacing w:val="14"/>
          <w:u w:val="single" w:color="4471C4"/>
        </w:rPr>
        <w:t xml:space="preserve"> </w:t>
      </w:r>
      <w:r>
        <w:rPr>
          <w:u w:val="single" w:color="4471C4"/>
        </w:rPr>
        <w:t>TECHNOLOGIES</w:t>
      </w:r>
      <w:r>
        <w:rPr>
          <w:u w:val="single" w:color="4471C4"/>
        </w:rPr>
        <w:tab/>
      </w:r>
    </w:p>
    <w:p w:rsidR="004F73D8" w:rsidRDefault="00C91F62">
      <w:pPr>
        <w:spacing w:before="161"/>
        <w:ind w:left="141"/>
        <w:rPr>
          <w:sz w:val="24"/>
          <w:szCs w:val="24"/>
        </w:rPr>
      </w:pPr>
      <w:r>
        <w:rPr>
          <w:sz w:val="24"/>
          <w:szCs w:val="24"/>
        </w:rPr>
        <w:t>2023/07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Present</w:t>
      </w:r>
    </w:p>
    <w:p w:rsidR="000A09E7" w:rsidRPr="000A09E7" w:rsidRDefault="00C91F62">
      <w:pPr>
        <w:pStyle w:val="ListParagraph"/>
        <w:numPr>
          <w:ilvl w:val="0"/>
          <w:numId w:val="2"/>
        </w:numPr>
        <w:spacing w:before="161"/>
      </w:pPr>
      <w:r w:rsidRPr="000A09E7">
        <w:rPr>
          <w:sz w:val="23"/>
        </w:rPr>
        <w:t>Le</w:t>
      </w:r>
      <w:r w:rsidRPr="000A09E7">
        <w:rPr>
          <w:sz w:val="23"/>
        </w:rPr>
        <w:t>d AI automation initiatives, leveraging a comprehensive suite of Azure AI services to enhance and streamline business processes.</w:t>
      </w:r>
    </w:p>
    <w:p w:rsidR="000A09E7" w:rsidRDefault="00C91F62">
      <w:pPr>
        <w:pStyle w:val="ListParagraph"/>
        <w:numPr>
          <w:ilvl w:val="0"/>
          <w:numId w:val="2"/>
        </w:numPr>
        <w:spacing w:before="161"/>
      </w:pPr>
      <w:r w:rsidRPr="000A09E7">
        <w:t>Engineered scalable Generative AI and Agentic AI solutions using Azure OpenAI to build intelligent, automated systems for compl</w:t>
      </w:r>
      <w:r w:rsidRPr="000A09E7">
        <w:t>ex problem-solving.</w:t>
      </w:r>
    </w:p>
    <w:p w:rsidR="000A09E7" w:rsidRPr="000A09E7" w:rsidRDefault="00C91F62">
      <w:pPr>
        <w:pStyle w:val="ListParagraph"/>
        <w:numPr>
          <w:ilvl w:val="0"/>
          <w:numId w:val="2"/>
        </w:numPr>
        <w:spacing w:before="161"/>
      </w:pPr>
      <w:r w:rsidRPr="000A09E7">
        <w:rPr>
          <w:sz w:val="23"/>
        </w:rPr>
        <w:t>Proficient in utilizing Azure Speech Service, Document Intelligence, Translation, Computer Vision, and Custom Vision to construct robust, multi-modal AI models.</w:t>
      </w:r>
    </w:p>
    <w:p w:rsidR="000A09E7" w:rsidRPr="000A09E7" w:rsidRDefault="00C91F62">
      <w:pPr>
        <w:pStyle w:val="ListParagraph"/>
        <w:numPr>
          <w:ilvl w:val="0"/>
          <w:numId w:val="2"/>
        </w:numPr>
        <w:spacing w:before="161"/>
      </w:pPr>
      <w:r w:rsidRPr="000A09E7">
        <w:t>Skilled in designing and deploying machine learning models tailored to meet</w:t>
      </w:r>
      <w:r w:rsidRPr="000A09E7">
        <w:t xml:space="preserve"> specific business requirements and challenges.</w:t>
      </w:r>
    </w:p>
    <w:p w:rsidR="000A09E7" w:rsidRPr="000A09E7" w:rsidRDefault="00C91F62" w:rsidP="000A09E7">
      <w:pPr>
        <w:pStyle w:val="ListParagraph"/>
        <w:numPr>
          <w:ilvl w:val="0"/>
          <w:numId w:val="2"/>
        </w:numPr>
        <w:spacing w:before="161"/>
      </w:pPr>
      <w:r w:rsidRPr="000A09E7">
        <w:t>Collaborated effectively with cross-functional teams to integrate advanced AI capabilities and automate critical workflows.</w:t>
      </w:r>
    </w:p>
    <w:p w:rsidR="004F73D8" w:rsidRDefault="004F73D8">
      <w:pPr>
        <w:pStyle w:val="BodyText"/>
        <w:spacing w:before="3"/>
        <w:rPr>
          <w:sz w:val="23"/>
        </w:rPr>
      </w:pPr>
    </w:p>
    <w:p w:rsidR="004F73D8" w:rsidRDefault="00C91F62">
      <w:pPr>
        <w:pStyle w:val="Heading3"/>
        <w:ind w:left="141"/>
      </w:pPr>
      <w:r>
        <w:t>AUTOMATION</w:t>
      </w:r>
      <w:r>
        <w:rPr>
          <w:spacing w:val="19"/>
        </w:rPr>
        <w:t xml:space="preserve"> </w:t>
      </w:r>
      <w:r>
        <w:t>ENGINEER</w:t>
      </w:r>
      <w:r>
        <w:rPr>
          <w:spacing w:val="17"/>
        </w:rPr>
        <w:t xml:space="preserve"> </w:t>
      </w:r>
      <w:r>
        <w:t>|</w:t>
      </w:r>
      <w:r>
        <w:rPr>
          <w:spacing w:val="18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SCIENCE</w:t>
      </w:r>
    </w:p>
    <w:p w:rsidR="004F73D8" w:rsidRDefault="00C91F62">
      <w:pPr>
        <w:pStyle w:val="BodyText"/>
        <w:tabs>
          <w:tab w:val="left" w:pos="5502"/>
        </w:tabs>
        <w:spacing w:before="98"/>
        <w:ind w:left="111"/>
        <w:rPr>
          <w:u w:val="single" w:color="4471C4"/>
        </w:rPr>
      </w:pPr>
      <w:r>
        <w:rPr>
          <w:spacing w:val="-25"/>
          <w:u w:val="single" w:color="4471C4"/>
        </w:rPr>
        <w:t xml:space="preserve"> </w:t>
      </w:r>
      <w:r>
        <w:rPr>
          <w:u w:val="single" w:color="4471C4"/>
        </w:rPr>
        <w:t>GGS</w:t>
      </w:r>
      <w:r>
        <w:rPr>
          <w:spacing w:val="2"/>
          <w:u w:val="single" w:color="4471C4"/>
        </w:rPr>
        <w:t xml:space="preserve"> </w:t>
      </w:r>
      <w:r>
        <w:rPr>
          <w:u w:val="single" w:color="4471C4"/>
        </w:rPr>
        <w:t>INFORMATION</w:t>
      </w:r>
      <w:r>
        <w:rPr>
          <w:spacing w:val="2"/>
          <w:u w:val="single" w:color="4471C4"/>
        </w:rPr>
        <w:t xml:space="preserve"> </w:t>
      </w:r>
      <w:r>
        <w:rPr>
          <w:u w:val="single" w:color="4471C4"/>
        </w:rPr>
        <w:t>SERVICES</w:t>
      </w:r>
      <w:r>
        <w:rPr>
          <w:u w:val="single" w:color="4471C4"/>
        </w:rPr>
        <w:tab/>
      </w:r>
    </w:p>
    <w:p w:rsidR="004F73D8" w:rsidRDefault="00C91F62">
      <w:pPr>
        <w:pStyle w:val="BodyText"/>
        <w:tabs>
          <w:tab w:val="left" w:pos="5502"/>
        </w:tabs>
        <w:spacing w:before="98"/>
        <w:ind w:left="111"/>
        <w:rPr>
          <w:sz w:val="14"/>
        </w:rPr>
      </w:pPr>
      <w:r>
        <w:t>2023/04 -2023/06</w:t>
      </w:r>
    </w:p>
    <w:p w:rsidR="004F73D8" w:rsidRDefault="00C91F62">
      <w:pPr>
        <w:pStyle w:val="BodyText"/>
        <w:spacing w:before="1"/>
        <w:rPr>
          <w:sz w:val="14"/>
        </w:rPr>
        <w:sectPr w:rsidR="004F73D8">
          <w:type w:val="continuous"/>
          <w:pgSz w:w="12240" w:h="15840"/>
          <w:pgMar w:top="1120" w:right="680" w:bottom="280" w:left="700" w:header="720" w:footer="720" w:gutter="0"/>
          <w:pgNumType w:start="1"/>
          <w:cols w:num="2" w:space="720" w:equalWidth="0">
            <w:col w:w="3590" w:space="1651"/>
            <w:col w:w="5619"/>
          </w:cols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4071620</wp:posOffset>
                </wp:positionH>
                <wp:positionV relativeFrom="paragraph">
                  <wp:posOffset>123825</wp:posOffset>
                </wp:positionV>
                <wp:extent cx="3194685" cy="2035175"/>
                <wp:effectExtent l="0" t="0" r="0" b="0"/>
                <wp:wrapTopAndBottom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4685" cy="203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73D8" w:rsidRDefault="00C91F62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90"/>
                                <w:tab w:val="left" w:pos="391"/>
                              </w:tabs>
                              <w:spacing w:line="256" w:lineRule="auto"/>
                              <w:ind w:right="345"/>
                            </w:pPr>
                            <w:r>
                              <w:rPr>
                                <w:color w:val="1F2023"/>
                              </w:rPr>
                              <w:t>Implementing</w:t>
                            </w:r>
                            <w:r>
                              <w:rPr>
                                <w:color w:val="1F202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new</w:t>
                            </w:r>
                            <w:r>
                              <w:rPr>
                                <w:color w:val="1F202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ways</w:t>
                            </w:r>
                            <w:r>
                              <w:rPr>
                                <w:color w:val="1F202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to</w:t>
                            </w:r>
                            <w:r>
                              <w:rPr>
                                <w:color w:val="1F202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automate</w:t>
                            </w:r>
                            <w:r>
                              <w:rPr>
                                <w:color w:val="1F202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systems using ML</w:t>
                            </w:r>
                            <w:r>
                              <w:rPr>
                                <w:color w:val="1F202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methodologies.</w:t>
                            </w:r>
                          </w:p>
                          <w:p w:rsidR="004F73D8" w:rsidRDefault="00C91F6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90"/>
                                <w:tab w:val="left" w:pos="391"/>
                              </w:tabs>
                              <w:spacing w:line="256" w:lineRule="auto"/>
                              <w:ind w:right="582"/>
                              <w:rPr>
                                <w:rFonts w:ascii="Symbol" w:hAnsi="Symbol"/>
                                <w:color w:val="1F2023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Involved in data analysis, coding and data</w:t>
                            </w:r>
                            <w:r>
                              <w:rPr>
                                <w:color w:val="1F2023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modelling.</w:t>
                            </w:r>
                          </w:p>
                          <w:p w:rsidR="004F73D8" w:rsidRDefault="00C91F6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90"/>
                                <w:tab w:val="left" w:pos="391"/>
                              </w:tabs>
                              <w:spacing w:before="20" w:line="244" w:lineRule="auto"/>
                              <w:ind w:right="268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color w:val="1F2023"/>
                              </w:rPr>
                              <w:t>Resource and project planning for optimum</w:t>
                            </w:r>
                            <w:r>
                              <w:rPr>
                                <w:color w:val="1F202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usage</w:t>
                            </w:r>
                            <w:r>
                              <w:rPr>
                                <w:color w:val="1F202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of</w:t>
                            </w:r>
                            <w:r>
                              <w:rPr>
                                <w:color w:val="1F202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resources and</w:t>
                            </w:r>
                            <w:r>
                              <w:rPr>
                                <w:color w:val="1F202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seamless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delivery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for</w:t>
                            </w:r>
                            <w:r>
                              <w:rPr>
                                <w:color w:val="1F2023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meeting</w:t>
                            </w:r>
                            <w:r>
                              <w:rPr>
                                <w:color w:val="1F202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the</w:t>
                            </w:r>
                            <w:r>
                              <w:rPr>
                                <w:color w:val="1F202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project</w:t>
                            </w:r>
                            <w:r>
                              <w:rPr>
                                <w:color w:val="1F202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023"/>
                              </w:rPr>
                              <w:t>deadlines.</w:t>
                            </w:r>
                          </w:p>
                          <w:p w:rsidR="004F73D8" w:rsidRDefault="00C91F6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90"/>
                                <w:tab w:val="left" w:pos="391"/>
                              </w:tabs>
                              <w:spacing w:before="20" w:line="244" w:lineRule="auto"/>
                              <w:ind w:right="268"/>
                              <w:rPr>
                                <w:rFonts w:ascii="Symbol" w:hAnsi="Symbol"/>
                              </w:rPr>
                            </w:pPr>
                            <w:r>
                              <w:t>Assisting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team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performing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problem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identification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resolution.</w:t>
                            </w:r>
                          </w:p>
                          <w:p w:rsidR="004F73D8" w:rsidRDefault="004F73D8">
                            <w:pPr>
                              <w:pStyle w:val="BodyText"/>
                              <w:tabs>
                                <w:tab w:val="left" w:pos="390"/>
                                <w:tab w:val="left" w:pos="391"/>
                              </w:tabs>
                              <w:spacing w:line="256" w:lineRule="auto"/>
                              <w:ind w:left="29" w:right="345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20.6pt;margin-top:9.75pt;width:251.55pt;height:160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" stroked="f">
                <v:textbox inset="0,0,0,0">
                  <w:txbxContent>
                    <w:p w:rsidR="004F73D8" w:rsidRDefault="00C91F62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90"/>
                          <w:tab w:val="left" w:pos="391"/>
                        </w:tabs>
                        <w:spacing w:line="256" w:lineRule="auto"/>
                        <w:ind w:right="345"/>
                      </w:pPr>
                      <w:r>
                        <w:rPr>
                          <w:color w:val="1F2023"/>
                        </w:rPr>
                        <w:t>Implementing</w:t>
                      </w:r>
                      <w:r>
                        <w:rPr>
                          <w:color w:val="1F2023"/>
                          <w:spacing w:val="8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new</w:t>
                      </w:r>
                      <w:r>
                        <w:rPr>
                          <w:color w:val="1F2023"/>
                          <w:spacing w:val="-4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ways</w:t>
                      </w:r>
                      <w:r>
                        <w:rPr>
                          <w:color w:val="1F2023"/>
                          <w:spacing w:val="-2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to</w:t>
                      </w:r>
                      <w:r>
                        <w:rPr>
                          <w:color w:val="1F2023"/>
                          <w:spacing w:val="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automate</w:t>
                      </w:r>
                      <w:r>
                        <w:rPr>
                          <w:color w:val="1F2023"/>
                          <w:spacing w:val="-8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systems using ML</w:t>
                      </w:r>
                      <w:r>
                        <w:rPr>
                          <w:color w:val="1F2023"/>
                          <w:spacing w:val="-6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methodologies.</w:t>
                      </w:r>
                    </w:p>
                    <w:p w:rsidR="004F73D8" w:rsidRDefault="00C91F6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90"/>
                          <w:tab w:val="left" w:pos="391"/>
                        </w:tabs>
                        <w:spacing w:line="256" w:lineRule="auto"/>
                        <w:ind w:right="582"/>
                        <w:rPr>
                          <w:rFonts w:ascii="Symbol" w:hAnsi="Symbol"/>
                          <w:color w:val="1F2023"/>
                        </w:rPr>
                      </w:pPr>
                      <w:r>
                        <w:rPr>
                          <w:color w:val="1F2023"/>
                        </w:rPr>
                        <w:t>Involved in data analysis, coding and data</w:t>
                      </w:r>
                      <w:r>
                        <w:rPr>
                          <w:color w:val="1F2023"/>
                          <w:spacing w:val="-52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modelling.</w:t>
                      </w:r>
                    </w:p>
                    <w:p w:rsidR="004F73D8" w:rsidRDefault="00C91F6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90"/>
                          <w:tab w:val="left" w:pos="391"/>
                        </w:tabs>
                        <w:spacing w:before="20" w:line="244" w:lineRule="auto"/>
                        <w:ind w:right="268"/>
                        <w:rPr>
                          <w:rFonts w:ascii="Symbol" w:hAnsi="Symbol"/>
                        </w:rPr>
                      </w:pPr>
                      <w:r>
                        <w:rPr>
                          <w:color w:val="1F2023"/>
                        </w:rPr>
                        <w:t>Resource and project planning for optimum</w:t>
                      </w:r>
                      <w:r>
                        <w:rPr>
                          <w:color w:val="1F2023"/>
                          <w:spacing w:val="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usage</w:t>
                      </w:r>
                      <w:r>
                        <w:rPr>
                          <w:color w:val="1F2023"/>
                          <w:spacing w:val="4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of</w:t>
                      </w:r>
                      <w:r>
                        <w:rPr>
                          <w:color w:val="1F2023"/>
                          <w:spacing w:val="4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resources and</w:t>
                      </w:r>
                      <w:r>
                        <w:rPr>
                          <w:color w:val="1F2023"/>
                          <w:spacing w:val="-3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seamless</w:t>
                      </w:r>
                      <w:r>
                        <w:rPr>
                          <w:color w:val="1F2023"/>
                          <w:spacing w:val="-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delivery</w:t>
                      </w:r>
                      <w:r>
                        <w:rPr>
                          <w:color w:val="1F2023"/>
                          <w:spacing w:val="-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for</w:t>
                      </w:r>
                      <w:r>
                        <w:rPr>
                          <w:color w:val="1F2023"/>
                          <w:spacing w:val="-52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meeting</w:t>
                      </w:r>
                      <w:r>
                        <w:rPr>
                          <w:color w:val="1F2023"/>
                          <w:spacing w:val="10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the</w:t>
                      </w:r>
                      <w:r>
                        <w:rPr>
                          <w:color w:val="1F2023"/>
                          <w:spacing w:val="5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project</w:t>
                      </w:r>
                      <w:r>
                        <w:rPr>
                          <w:color w:val="1F2023"/>
                          <w:spacing w:val="-1"/>
                        </w:rPr>
                        <w:t xml:space="preserve"> </w:t>
                      </w:r>
                      <w:r>
                        <w:rPr>
                          <w:color w:val="1F2023"/>
                        </w:rPr>
                        <w:t>deadlines.</w:t>
                      </w:r>
                    </w:p>
                    <w:p w:rsidR="004F73D8" w:rsidRDefault="00C91F6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390"/>
                          <w:tab w:val="left" w:pos="391"/>
                        </w:tabs>
                        <w:spacing w:before="20" w:line="244" w:lineRule="auto"/>
                        <w:ind w:right="268"/>
                        <w:rPr>
                          <w:rFonts w:ascii="Symbol" w:hAnsi="Symbol"/>
                        </w:rPr>
                      </w:pPr>
                      <w:r>
                        <w:t>Assisting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team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performing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problem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t>identification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resolution.</w:t>
                      </w:r>
                    </w:p>
                    <w:p w:rsidR="004F73D8" w:rsidRDefault="004F73D8">
                      <w:pPr>
                        <w:pStyle w:val="BodyText"/>
                        <w:tabs>
                          <w:tab w:val="left" w:pos="390"/>
                          <w:tab w:val="left" w:pos="391"/>
                        </w:tabs>
                        <w:spacing w:line="256" w:lineRule="auto"/>
                        <w:ind w:left="29" w:right="345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F73D8" w:rsidRDefault="00C91F62">
      <w:pPr>
        <w:pStyle w:val="ListParagraph"/>
        <w:tabs>
          <w:tab w:val="left" w:pos="861"/>
          <w:tab w:val="left" w:pos="862"/>
        </w:tabs>
        <w:spacing w:before="90"/>
        <w:ind w:left="501" w:firstLine="0"/>
        <w:rPr>
          <w:color w:val="585858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248285</wp:posOffset>
            </wp:positionH>
            <wp:positionV relativeFrom="page">
              <wp:posOffset>350520</wp:posOffset>
            </wp:positionV>
            <wp:extent cx="7259955" cy="9345930"/>
            <wp:effectExtent l="0" t="0" r="9525" b="1143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2367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9955" cy="934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1118" w:rsidRPr="004B1118" w:rsidRDefault="004B1118" w:rsidP="004B1118">
      <w:pPr>
        <w:pStyle w:val="ListParagraph"/>
        <w:tabs>
          <w:tab w:val="left" w:pos="861"/>
          <w:tab w:val="left" w:pos="862"/>
        </w:tabs>
        <w:spacing w:before="90"/>
        <w:ind w:firstLine="0"/>
        <w:rPr>
          <w:color w:val="585858"/>
        </w:rPr>
      </w:pPr>
    </w:p>
    <w:p w:rsidR="004F73D8" w:rsidRDefault="00C91F62" w:rsidP="004F29CE">
      <w:pPr>
        <w:spacing w:before="245"/>
        <w:rPr>
          <w:b/>
          <w:sz w:val="28"/>
        </w:rPr>
      </w:pPr>
      <w:r>
        <w:rPr>
          <w:b/>
          <w:color w:val="2E5395"/>
          <w:sz w:val="28"/>
        </w:rPr>
        <w:t xml:space="preserve">  KEY</w:t>
      </w:r>
      <w:r>
        <w:rPr>
          <w:b/>
          <w:color w:val="2E5395"/>
          <w:spacing w:val="-3"/>
          <w:sz w:val="28"/>
        </w:rPr>
        <w:t xml:space="preserve"> </w:t>
      </w:r>
      <w:r>
        <w:rPr>
          <w:b/>
          <w:color w:val="2E5395"/>
          <w:sz w:val="28"/>
        </w:rPr>
        <w:t>SKILLS</w:t>
      </w:r>
    </w:p>
    <w:p w:rsidR="004F73D8" w:rsidRPr="004B1118" w:rsidRDefault="00C91F62" w:rsidP="004B1118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before="194" w:line="303" w:lineRule="exact"/>
        <w:rPr>
          <w:sz w:val="24"/>
        </w:rPr>
      </w:pPr>
      <w:r w:rsidRPr="004B1118">
        <w:rPr>
          <w:sz w:val="24"/>
        </w:rPr>
        <w:t>Data</w:t>
      </w:r>
      <w:r w:rsidRPr="004B1118">
        <w:rPr>
          <w:spacing w:val="9"/>
          <w:sz w:val="24"/>
        </w:rPr>
        <w:t xml:space="preserve"> </w:t>
      </w:r>
      <w:r w:rsidRPr="004B1118">
        <w:rPr>
          <w:sz w:val="24"/>
        </w:rPr>
        <w:t>Science</w:t>
      </w:r>
    </w:p>
    <w:p w:rsidR="004F73D8" w:rsidRPr="004B1118" w:rsidRDefault="00C91F62" w:rsidP="004B1118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line="303" w:lineRule="exact"/>
        <w:rPr>
          <w:sz w:val="24"/>
        </w:rPr>
      </w:pPr>
      <w:r w:rsidRPr="004B1118">
        <w:rPr>
          <w:sz w:val="24"/>
        </w:rPr>
        <w:t>ML</w:t>
      </w:r>
      <w:r w:rsidRPr="004B1118">
        <w:rPr>
          <w:spacing w:val="-1"/>
          <w:sz w:val="24"/>
        </w:rPr>
        <w:t xml:space="preserve"> </w:t>
      </w:r>
      <w:r w:rsidRPr="004B1118">
        <w:rPr>
          <w:sz w:val="24"/>
        </w:rPr>
        <w:t>techniques</w:t>
      </w:r>
    </w:p>
    <w:p w:rsidR="004F73D8" w:rsidRPr="004B1118" w:rsidRDefault="00C91F62" w:rsidP="004B1118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line="303" w:lineRule="exact"/>
        <w:rPr>
          <w:sz w:val="24"/>
        </w:rPr>
      </w:pPr>
      <w:r w:rsidRPr="004B1118">
        <w:rPr>
          <w:sz w:val="24"/>
        </w:rPr>
        <w:t>MS</w:t>
      </w:r>
      <w:r w:rsidRPr="004B1118">
        <w:rPr>
          <w:spacing w:val="7"/>
          <w:sz w:val="24"/>
        </w:rPr>
        <w:t xml:space="preserve"> </w:t>
      </w:r>
      <w:r w:rsidRPr="004B1118">
        <w:rPr>
          <w:sz w:val="24"/>
        </w:rPr>
        <w:t>Office</w:t>
      </w:r>
    </w:p>
    <w:p w:rsidR="004F73D8" w:rsidRPr="00903ED3" w:rsidRDefault="00C91F62" w:rsidP="00903ED3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before="9"/>
        <w:rPr>
          <w:sz w:val="24"/>
        </w:rPr>
      </w:pPr>
      <w:r w:rsidRPr="00903ED3">
        <w:rPr>
          <w:sz w:val="24"/>
        </w:rPr>
        <w:t>Project</w:t>
      </w:r>
      <w:r w:rsidRPr="00903ED3">
        <w:rPr>
          <w:spacing w:val="9"/>
          <w:sz w:val="24"/>
        </w:rPr>
        <w:t xml:space="preserve"> </w:t>
      </w:r>
      <w:r w:rsidRPr="00903ED3">
        <w:rPr>
          <w:sz w:val="24"/>
        </w:rPr>
        <w:t>Management</w:t>
      </w:r>
    </w:p>
    <w:p w:rsidR="004F73D8" w:rsidRDefault="00C91F62" w:rsidP="00903ED3">
      <w:pPr>
        <w:pStyle w:val="ListParagraph"/>
        <w:numPr>
          <w:ilvl w:val="0"/>
          <w:numId w:val="10"/>
        </w:numPr>
        <w:tabs>
          <w:tab w:val="left" w:pos="861"/>
          <w:tab w:val="left" w:pos="862"/>
        </w:tabs>
        <w:spacing w:before="10"/>
        <w:rPr>
          <w:sz w:val="24"/>
        </w:rPr>
      </w:pPr>
      <w:r w:rsidRPr="00903ED3">
        <w:rPr>
          <w:sz w:val="24"/>
        </w:rPr>
        <w:t>Team</w:t>
      </w:r>
      <w:r w:rsidRPr="00903ED3">
        <w:rPr>
          <w:spacing w:val="25"/>
          <w:sz w:val="24"/>
        </w:rPr>
        <w:t xml:space="preserve"> </w:t>
      </w:r>
      <w:r w:rsidRPr="00903ED3">
        <w:rPr>
          <w:sz w:val="24"/>
        </w:rPr>
        <w:t>Management</w:t>
      </w:r>
    </w:p>
    <w:p w:rsidR="000A09E7" w:rsidRDefault="00C91F62" w:rsidP="000A09E7">
      <w:pPr>
        <w:pStyle w:val="Heading2"/>
        <w:rPr>
          <w:color w:val="2E5395"/>
        </w:rPr>
      </w:pPr>
      <w:r>
        <w:rPr>
          <w:color w:val="2E5395"/>
        </w:rPr>
        <w:t>EDUCATION</w:t>
      </w:r>
    </w:p>
    <w:p w:rsidR="000A09E7" w:rsidRDefault="000A09E7" w:rsidP="000A09E7">
      <w:pPr>
        <w:pStyle w:val="BodyText"/>
        <w:spacing w:before="4" w:after="1"/>
        <w:rPr>
          <w:sz w:val="25"/>
        </w:rPr>
      </w:pPr>
    </w:p>
    <w:p w:rsidR="000A09E7" w:rsidRDefault="00C91F62" w:rsidP="000A09E7">
      <w:pPr>
        <w:pStyle w:val="BodyText"/>
        <w:spacing w:line="20" w:lineRule="exact"/>
        <w:ind w:left="111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183765" cy="9525"/>
                <wp:effectExtent l="4445" t="4445" r="2540" b="0"/>
                <wp:docPr id="106978471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3765" cy="9525"/>
                          <a:chOff x="0" y="0"/>
                          <a:chExt cx="3439" cy="15"/>
                        </a:xfrm>
                      </wpg:grpSpPr>
                      <wps:wsp>
                        <wps:cNvPr id="1343180670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39" cy="1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2F102" id="Group 2" o:spid="_x0000_s1026" style="width:171.95pt;height:.75pt;mso-position-horizontal-relative:char;mso-position-vertical-relative:line" coordsize="34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">
                <v:rect id="Rectangle 22" o:spid="_x0000_s1027" style="position:absolute;width:343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" fillcolor="#4471c4" stroked="f"/>
                <w10:anchorlock/>
              </v:group>
            </w:pict>
          </mc:Fallback>
        </mc:AlternateContent>
      </w:r>
    </w:p>
    <w:p w:rsidR="000A09E7" w:rsidRDefault="00C91F62" w:rsidP="000A09E7">
      <w:pPr>
        <w:pStyle w:val="BodyText"/>
        <w:spacing w:before="21" w:line="289" w:lineRule="exact"/>
        <w:ind w:left="140"/>
      </w:pPr>
      <w:r>
        <w:t>2012</w:t>
      </w:r>
    </w:p>
    <w:p w:rsidR="000A09E7" w:rsidRDefault="00C91F62" w:rsidP="000A09E7">
      <w:pPr>
        <w:spacing w:line="247" w:lineRule="auto"/>
        <w:ind w:left="140"/>
        <w:rPr>
          <w:sz w:val="24"/>
        </w:rPr>
      </w:pPr>
      <w:r>
        <w:rPr>
          <w:b/>
          <w:sz w:val="24"/>
        </w:rPr>
        <w:t>Graduation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(B.Tech Mechanical</w:t>
      </w:r>
      <w:r>
        <w:rPr>
          <w:spacing w:val="-52"/>
          <w:sz w:val="24"/>
        </w:rPr>
        <w:t xml:space="preserve"> </w:t>
      </w:r>
      <w:r>
        <w:rPr>
          <w:sz w:val="24"/>
        </w:rPr>
        <w:t>Engineering)</w:t>
      </w:r>
    </w:p>
    <w:p w:rsidR="000A09E7" w:rsidRDefault="00C91F62" w:rsidP="000A09E7">
      <w:pPr>
        <w:pStyle w:val="BodyText"/>
        <w:spacing w:before="250" w:line="228" w:lineRule="auto"/>
        <w:ind w:left="140" w:right="134"/>
        <w:rPr>
          <w:sz w:val="20"/>
        </w:rPr>
      </w:pPr>
      <w:r>
        <w:t>J.B.I.E.T,</w:t>
      </w:r>
      <w:r>
        <w:rPr>
          <w:spacing w:val="-2"/>
        </w:rPr>
        <w:t xml:space="preserve"> </w:t>
      </w:r>
      <w:r>
        <w:t>Jawaharlal</w:t>
      </w:r>
      <w:r>
        <w:rPr>
          <w:spacing w:val="6"/>
        </w:rPr>
        <w:t xml:space="preserve"> </w:t>
      </w:r>
      <w:r>
        <w:t>Nehru</w:t>
      </w:r>
      <w:r>
        <w:rPr>
          <w:spacing w:val="1"/>
        </w:rPr>
        <w:t xml:space="preserve"> </w:t>
      </w:r>
      <w:r>
        <w:t>Technical</w:t>
      </w:r>
      <w:r>
        <w:rPr>
          <w:spacing w:val="8"/>
        </w:rPr>
        <w:t xml:space="preserve"> </w:t>
      </w:r>
      <w:r>
        <w:t>University-Hyderabad.</w:t>
      </w:r>
      <w:r>
        <w:rPr>
          <w:spacing w:val="-57"/>
        </w:rPr>
        <w:t xml:space="preserve"> </w:t>
      </w:r>
      <w:r>
        <w:t>Aggregate:71.54%</w:t>
      </w:r>
    </w:p>
    <w:p w:rsidR="000A09E7" w:rsidRDefault="000A09E7" w:rsidP="000A09E7">
      <w:pPr>
        <w:pStyle w:val="BodyText"/>
        <w:spacing w:before="4" w:after="1"/>
        <w:rPr>
          <w:sz w:val="25"/>
        </w:rPr>
      </w:pPr>
    </w:p>
    <w:p w:rsidR="000A09E7" w:rsidRDefault="00C91F62" w:rsidP="000A09E7">
      <w:pPr>
        <w:pStyle w:val="BodyText"/>
        <w:spacing w:line="20" w:lineRule="exact"/>
        <w:ind w:left="111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183765" cy="9525"/>
                <wp:effectExtent l="4445" t="4445" r="2540" b="0"/>
                <wp:docPr id="10732812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3765" cy="9525"/>
                          <a:chOff x="0" y="0"/>
                          <a:chExt cx="3439" cy="15"/>
                        </a:xfrm>
                      </wpg:grpSpPr>
                      <wps:wsp>
                        <wps:cNvPr id="116406188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39" cy="1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10E4EE" id="Group 2" o:spid="_x0000_s1026" style="width:171.95pt;height:.75pt;mso-position-horizontal-relative:char;mso-position-vertical-relative:line" coordsize="34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">
                <v:rect id="Rectangle 22" o:spid="_x0000_s1027" style="position:absolute;width:343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" fillcolor="#4471c4" stroked="f"/>
                <w10:anchorlock/>
              </v:group>
            </w:pict>
          </mc:Fallback>
        </mc:AlternateContent>
      </w:r>
    </w:p>
    <w:p w:rsidR="000A09E7" w:rsidRDefault="00C91F62" w:rsidP="000A09E7">
      <w:pPr>
        <w:pStyle w:val="BodyText"/>
        <w:spacing w:before="21" w:line="289" w:lineRule="exact"/>
        <w:ind w:left="140"/>
      </w:pPr>
      <w:r>
        <w:t>2008</w:t>
      </w:r>
    </w:p>
    <w:p w:rsidR="000A09E7" w:rsidRDefault="00C91F62" w:rsidP="000A09E7">
      <w:pPr>
        <w:spacing w:line="289" w:lineRule="exact"/>
        <w:ind w:left="140"/>
        <w:rPr>
          <w:sz w:val="24"/>
        </w:rPr>
      </w:pPr>
      <w:r>
        <w:rPr>
          <w:b/>
          <w:sz w:val="24"/>
        </w:rPr>
        <w:t>Diploma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(Mechanical)</w:t>
      </w:r>
    </w:p>
    <w:p w:rsidR="000A09E7" w:rsidRDefault="00C91F62" w:rsidP="000A09E7">
      <w:pPr>
        <w:pStyle w:val="BodyText"/>
        <w:spacing w:before="14" w:line="232" w:lineRule="auto"/>
        <w:ind w:left="140" w:right="20"/>
        <w:rPr>
          <w:sz w:val="20"/>
        </w:rPr>
      </w:pPr>
      <w:r>
        <w:t>Q.Q. Govt.Polytechnic, Hyderabad</w:t>
      </w:r>
      <w:r>
        <w:rPr>
          <w:spacing w:val="-53"/>
        </w:rPr>
        <w:t xml:space="preserve"> </w:t>
      </w:r>
      <w:r>
        <w:t>Aggregate:</w:t>
      </w:r>
      <w:r>
        <w:rPr>
          <w:spacing w:val="1"/>
        </w:rPr>
        <w:t xml:space="preserve"> </w:t>
      </w:r>
      <w:r>
        <w:t>62%</w:t>
      </w:r>
    </w:p>
    <w:p w:rsidR="000A09E7" w:rsidRDefault="000A09E7" w:rsidP="000A09E7">
      <w:pPr>
        <w:pStyle w:val="BodyText"/>
        <w:spacing w:before="12"/>
        <w:rPr>
          <w:sz w:val="22"/>
        </w:rPr>
      </w:pPr>
    </w:p>
    <w:p w:rsidR="000A09E7" w:rsidRDefault="00C91F62" w:rsidP="000A09E7">
      <w:pPr>
        <w:pStyle w:val="BodyText"/>
        <w:spacing w:line="20" w:lineRule="exact"/>
        <w:ind w:left="111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183765" cy="9525"/>
                <wp:effectExtent l="4445" t="0" r="2540" b="0"/>
                <wp:docPr id="31450910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3765" cy="9525"/>
                          <a:chOff x="0" y="0"/>
                          <a:chExt cx="3439" cy="15"/>
                        </a:xfrm>
                      </wpg:grpSpPr>
                      <wps:wsp>
                        <wps:cNvPr id="153407623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39" cy="1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24D3B" id="Group 1" o:spid="_x0000_s1026" style="width:171.95pt;height:.75pt;mso-position-horizontal-relative:char;mso-position-vertical-relative:line" coordsize="34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">
                <v:rect id="Rectangle 20" o:spid="_x0000_s1027" style="position:absolute;width:343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" fillcolor="#4471c4" stroked="f"/>
                <w10:anchorlock/>
              </v:group>
            </w:pict>
          </mc:Fallback>
        </mc:AlternateContent>
      </w:r>
    </w:p>
    <w:p w:rsidR="000A09E7" w:rsidRDefault="00C91F62" w:rsidP="000A09E7">
      <w:pPr>
        <w:pStyle w:val="BodyText"/>
        <w:spacing w:before="6" w:line="292" w:lineRule="exact"/>
        <w:ind w:left="140"/>
      </w:pPr>
      <w:r>
        <w:t>2005</w:t>
      </w:r>
    </w:p>
    <w:p w:rsidR="000A09E7" w:rsidRDefault="00C91F62" w:rsidP="000A09E7">
      <w:pPr>
        <w:pStyle w:val="Heading3"/>
        <w:spacing w:line="272" w:lineRule="exact"/>
      </w:pPr>
      <w:r>
        <w:t>S.S.C</w:t>
      </w:r>
    </w:p>
    <w:p w:rsidR="000A09E7" w:rsidRDefault="00C91F62" w:rsidP="000A09E7">
      <w:pPr>
        <w:pStyle w:val="BodyText"/>
        <w:spacing w:before="15" w:line="220" w:lineRule="auto"/>
        <w:ind w:left="140" w:right="181"/>
      </w:pPr>
      <w:r>
        <w:t>Kranthi High School, Hyderabad</w:t>
      </w:r>
      <w:r>
        <w:rPr>
          <w:spacing w:val="-57"/>
        </w:rPr>
        <w:t xml:space="preserve"> </w:t>
      </w:r>
      <w:r>
        <w:t>Aggregate:</w:t>
      </w:r>
      <w:r>
        <w:rPr>
          <w:spacing w:val="-7"/>
        </w:rPr>
        <w:t xml:space="preserve"> </w:t>
      </w:r>
      <w:r>
        <w:t>72%</w:t>
      </w:r>
    </w:p>
    <w:p w:rsidR="000A09E7" w:rsidRDefault="000A09E7" w:rsidP="000A09E7">
      <w:pPr>
        <w:pStyle w:val="Heading2"/>
      </w:pPr>
    </w:p>
    <w:p w:rsidR="000A09E7" w:rsidRPr="000A09E7" w:rsidRDefault="000A09E7" w:rsidP="000A09E7">
      <w:pPr>
        <w:tabs>
          <w:tab w:val="left" w:pos="861"/>
          <w:tab w:val="left" w:pos="862"/>
        </w:tabs>
        <w:spacing w:before="10"/>
        <w:rPr>
          <w:sz w:val="24"/>
        </w:rPr>
      </w:pPr>
    </w:p>
    <w:p w:rsidR="004F73D8" w:rsidRDefault="00C91F62">
      <w:pPr>
        <w:pStyle w:val="BodyText"/>
        <w:rPr>
          <w:sz w:val="7"/>
        </w:rPr>
      </w:pPr>
      <w:r>
        <w:br w:type="column"/>
      </w:r>
    </w:p>
    <w:p w:rsidR="004F73D8" w:rsidRDefault="004F73D8">
      <w:pPr>
        <w:pStyle w:val="BodyText"/>
      </w:pPr>
    </w:p>
    <w:p w:rsidR="004F73D8" w:rsidRDefault="00C91F62" w:rsidP="005D6B3C">
      <w:pPr>
        <w:pStyle w:val="BodyText"/>
        <w:rPr>
          <w:b/>
          <w:bCs/>
        </w:rPr>
      </w:pPr>
      <w:r>
        <w:rPr>
          <w:b/>
          <w:bCs/>
        </w:rPr>
        <w:t>CONSULTANT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|</w:t>
      </w:r>
      <w:r>
        <w:rPr>
          <w:b/>
          <w:bCs/>
          <w:spacing w:val="24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SCIENCE</w:t>
      </w:r>
    </w:p>
    <w:p w:rsidR="004F73D8" w:rsidRDefault="00C91F62">
      <w:pPr>
        <w:pStyle w:val="BodyText"/>
        <w:tabs>
          <w:tab w:val="left" w:pos="5532"/>
        </w:tabs>
        <w:spacing w:before="97"/>
        <w:rPr>
          <w:u w:val="single" w:color="4471C4"/>
        </w:rPr>
      </w:pPr>
      <w:r>
        <w:rPr>
          <w:spacing w:val="-25"/>
          <w:u w:val="single" w:color="4471C4"/>
        </w:rPr>
        <w:t xml:space="preserve"> </w:t>
      </w:r>
      <w:r>
        <w:rPr>
          <w:u w:val="single" w:color="4471C4"/>
        </w:rPr>
        <w:t>L&amp;T</w:t>
      </w:r>
      <w:r>
        <w:rPr>
          <w:spacing w:val="15"/>
          <w:u w:val="single" w:color="4471C4"/>
        </w:rPr>
        <w:t xml:space="preserve"> </w:t>
      </w:r>
      <w:r>
        <w:rPr>
          <w:u w:val="single" w:color="4471C4"/>
        </w:rPr>
        <w:t>TECHNOLOGY</w:t>
      </w:r>
      <w:r>
        <w:rPr>
          <w:spacing w:val="16"/>
          <w:u w:val="single" w:color="4471C4"/>
        </w:rPr>
        <w:t xml:space="preserve"> </w:t>
      </w:r>
      <w:r>
        <w:rPr>
          <w:u w:val="single" w:color="4471C4"/>
        </w:rPr>
        <w:t>SERVICES</w:t>
      </w:r>
      <w:r>
        <w:rPr>
          <w:u w:val="single" w:color="4471C4"/>
        </w:rPr>
        <w:tab/>
      </w:r>
    </w:p>
    <w:p w:rsidR="004F73D8" w:rsidRDefault="00C91F62">
      <w:pPr>
        <w:pStyle w:val="BodyText"/>
        <w:tabs>
          <w:tab w:val="left" w:pos="5532"/>
        </w:tabs>
        <w:spacing w:before="97" w:line="360" w:lineRule="auto"/>
      </w:pPr>
      <w:r>
        <w:t>2021/08</w:t>
      </w:r>
      <w:r>
        <w:rPr>
          <w:spacing w:val="3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2022/01</w:t>
      </w:r>
    </w:p>
    <w:p w:rsidR="004F73D8" w:rsidRDefault="00C91F62">
      <w:pPr>
        <w:pStyle w:val="BodyText"/>
        <w:numPr>
          <w:ilvl w:val="0"/>
          <w:numId w:val="5"/>
        </w:numPr>
        <w:tabs>
          <w:tab w:val="left" w:pos="390"/>
          <w:tab w:val="left" w:pos="391"/>
        </w:tabs>
        <w:ind w:right="74"/>
      </w:pPr>
      <w:r>
        <w:t>I worked</w:t>
      </w:r>
      <w:r>
        <w:rPr>
          <w:spacing w:val="1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science</w:t>
      </w:r>
      <w:r>
        <w:rPr>
          <w:spacing w:val="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3"/>
        </w:rPr>
        <w:t xml:space="preserve"> </w:t>
      </w:r>
      <w:r>
        <w:t>learning</w:t>
      </w:r>
      <w:r>
        <w:rPr>
          <w:spacing w:val="-51"/>
        </w:rPr>
        <w:t xml:space="preserve"> </w:t>
      </w:r>
      <w:r>
        <w:t>projects.</w:t>
      </w:r>
    </w:p>
    <w:p w:rsidR="004F73D8" w:rsidRDefault="00C91F62">
      <w:pPr>
        <w:pStyle w:val="BodyText"/>
        <w:numPr>
          <w:ilvl w:val="0"/>
          <w:numId w:val="5"/>
        </w:numPr>
        <w:tabs>
          <w:tab w:val="left" w:pos="390"/>
          <w:tab w:val="left" w:pos="391"/>
        </w:tabs>
        <w:ind w:right="298"/>
      </w:pPr>
      <w:r>
        <w:t>Provide</w:t>
      </w:r>
      <w:r>
        <w:rPr>
          <w:spacing w:val="-5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collection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data</w:t>
      </w:r>
      <w:r>
        <w:rPr>
          <w:spacing w:val="-51"/>
        </w:rPr>
        <w:t xml:space="preserve"> </w:t>
      </w:r>
      <w:r>
        <w:t>sources and refinement of existing ones to</w:t>
      </w:r>
      <w:r w:rsidR="000E4029">
        <w:rPr>
          <w:spacing w:val="1"/>
        </w:rPr>
        <w:t xml:space="preserve"> </w:t>
      </w:r>
      <w:r>
        <w:t>improve analysis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model</w:t>
      </w:r>
      <w:r>
        <w:rPr>
          <w:spacing w:val="4"/>
        </w:rPr>
        <w:t xml:space="preserve"> </w:t>
      </w:r>
      <w:r>
        <w:t>development.</w:t>
      </w:r>
    </w:p>
    <w:p w:rsidR="000A09E7" w:rsidRDefault="00C91F62" w:rsidP="000E4029">
      <w:pPr>
        <w:pStyle w:val="BodyText"/>
        <w:numPr>
          <w:ilvl w:val="0"/>
          <w:numId w:val="5"/>
        </w:numPr>
        <w:tabs>
          <w:tab w:val="left" w:pos="390"/>
          <w:tab w:val="left" w:pos="391"/>
        </w:tabs>
        <w:ind w:right="298"/>
      </w:pPr>
      <w:r>
        <w:t>Provided information and communicating with</w:t>
      </w:r>
      <w:r>
        <w:rPr>
          <w:spacing w:val="-52"/>
        </w:rPr>
        <w:t xml:space="preserve"> </w:t>
      </w:r>
      <w:r>
        <w:t>clients</w:t>
      </w:r>
      <w:r>
        <w:rPr>
          <w:spacing w:val="-1"/>
        </w:rPr>
        <w:t xml:space="preserve"> </w:t>
      </w:r>
      <w:r>
        <w:t>&amp;</w:t>
      </w:r>
      <w:r>
        <w:rPr>
          <w:spacing w:val="4"/>
        </w:rPr>
        <w:t xml:space="preserve"> </w:t>
      </w:r>
      <w:r>
        <w:t>internal</w:t>
      </w:r>
      <w:r>
        <w:rPr>
          <w:spacing w:val="8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promoting</w:t>
      </w:r>
      <w:r>
        <w:rPr>
          <w:spacing w:val="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culture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excellence</w:t>
      </w:r>
      <w:r>
        <w:rPr>
          <w:spacing w:val="2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learning.</w:t>
      </w:r>
    </w:p>
    <w:p w:rsidR="000E4029" w:rsidRDefault="000E4029" w:rsidP="000E4029">
      <w:pPr>
        <w:pStyle w:val="Heading3"/>
        <w:spacing w:before="100"/>
        <w:rPr>
          <w:u w:val="single" w:color="4471C4"/>
        </w:rPr>
      </w:pPr>
    </w:p>
    <w:p w:rsidR="000E4029" w:rsidRPr="007D3ABC" w:rsidRDefault="00C91F62" w:rsidP="000E4029">
      <w:pPr>
        <w:pStyle w:val="Heading3"/>
        <w:spacing w:before="100"/>
        <w:ind w:left="0"/>
        <w:rPr>
          <w:u w:color="4471C4"/>
        </w:rPr>
      </w:pPr>
      <w:r w:rsidRPr="007D3ABC">
        <w:rPr>
          <w:u w:color="4471C4"/>
        </w:rPr>
        <w:t>AMAZON</w:t>
      </w:r>
      <w:r w:rsidRPr="007D3ABC">
        <w:rPr>
          <w:spacing w:val="4"/>
          <w:u w:color="4471C4"/>
        </w:rPr>
        <w:t xml:space="preserve"> </w:t>
      </w:r>
      <w:r w:rsidRPr="007D3ABC">
        <w:rPr>
          <w:u w:color="4471C4"/>
        </w:rPr>
        <w:t>DEVELOPMENT</w:t>
      </w:r>
      <w:r w:rsidRPr="007D3ABC">
        <w:rPr>
          <w:spacing w:val="12"/>
          <w:u w:color="4471C4"/>
        </w:rPr>
        <w:t xml:space="preserve"> </w:t>
      </w:r>
      <w:r w:rsidRPr="007D3ABC">
        <w:rPr>
          <w:u w:color="4471C4"/>
        </w:rPr>
        <w:t>CENTRE</w:t>
      </w:r>
      <w:r w:rsidRPr="007D3ABC">
        <w:rPr>
          <w:spacing w:val="13"/>
          <w:u w:color="4471C4"/>
        </w:rPr>
        <w:t xml:space="preserve"> </w:t>
      </w:r>
      <w:r w:rsidRPr="007D3ABC">
        <w:rPr>
          <w:u w:color="4471C4"/>
        </w:rPr>
        <w:t>INDIA</w:t>
      </w:r>
      <w:r w:rsidRPr="007D3ABC">
        <w:rPr>
          <w:spacing w:val="5"/>
          <w:u w:color="4471C4"/>
        </w:rPr>
        <w:t xml:space="preserve"> </w:t>
      </w:r>
      <w:r w:rsidRPr="007D3ABC">
        <w:rPr>
          <w:u w:color="4471C4"/>
        </w:rPr>
        <w:t>PVT.LTD</w:t>
      </w:r>
      <w:r w:rsidRPr="007D3ABC">
        <w:rPr>
          <w:u w:color="4471C4"/>
        </w:rPr>
        <w:tab/>
      </w:r>
    </w:p>
    <w:p w:rsidR="000E4029" w:rsidRDefault="00C91F62" w:rsidP="000E4029">
      <w:pPr>
        <w:pStyle w:val="Heading3"/>
        <w:spacing w:before="100"/>
        <w:ind w:left="0"/>
        <w:rPr>
          <w:b w:val="0"/>
          <w:bCs w:val="0"/>
          <w:u w:val="single" w:color="4F81BD"/>
        </w:rPr>
      </w:pPr>
      <w:r w:rsidRPr="000E4029">
        <w:rPr>
          <w:b w:val="0"/>
          <w:bCs w:val="0"/>
          <w:u w:val="single" w:color="4F81BD"/>
        </w:rPr>
        <w:t>INVESTIGATOR</w:t>
      </w:r>
      <w:r w:rsidRPr="000E4029">
        <w:rPr>
          <w:b w:val="0"/>
          <w:bCs w:val="0"/>
          <w:spacing w:val="18"/>
          <w:u w:val="single" w:color="4F81BD"/>
        </w:rPr>
        <w:t xml:space="preserve"> </w:t>
      </w:r>
      <w:r w:rsidRPr="000E4029">
        <w:rPr>
          <w:b w:val="0"/>
          <w:bCs w:val="0"/>
          <w:u w:val="single" w:color="4F81BD"/>
        </w:rPr>
        <w:t>|</w:t>
      </w:r>
      <w:r w:rsidRPr="000E4029">
        <w:rPr>
          <w:b w:val="0"/>
          <w:bCs w:val="0"/>
          <w:spacing w:val="21"/>
          <w:u w:val="single" w:color="4F81BD"/>
        </w:rPr>
        <w:t xml:space="preserve"> </w:t>
      </w:r>
      <w:r w:rsidRPr="000E4029">
        <w:rPr>
          <w:b w:val="0"/>
          <w:bCs w:val="0"/>
          <w:u w:val="single" w:color="4F81BD"/>
        </w:rPr>
        <w:t>DATA</w:t>
      </w:r>
      <w:r w:rsidRPr="000E4029">
        <w:rPr>
          <w:b w:val="0"/>
          <w:bCs w:val="0"/>
          <w:spacing w:val="19"/>
          <w:u w:val="single" w:color="4F81BD"/>
        </w:rPr>
        <w:t xml:space="preserve"> </w:t>
      </w:r>
      <w:r w:rsidRPr="000E4029">
        <w:rPr>
          <w:b w:val="0"/>
          <w:bCs w:val="0"/>
          <w:u w:val="single" w:color="4F81BD"/>
        </w:rPr>
        <w:t>SCIENCE</w:t>
      </w:r>
    </w:p>
    <w:p w:rsidR="000E4029" w:rsidRDefault="00C91F62" w:rsidP="000E4029">
      <w:pPr>
        <w:rPr>
          <w:sz w:val="24"/>
          <w:szCs w:val="24"/>
        </w:rPr>
      </w:pPr>
      <w:r w:rsidRPr="005D6B3C">
        <w:rPr>
          <w:sz w:val="24"/>
          <w:szCs w:val="24"/>
        </w:rPr>
        <w:t>2014/06</w:t>
      </w:r>
      <w:r w:rsidRPr="005D6B3C">
        <w:rPr>
          <w:spacing w:val="38"/>
          <w:sz w:val="24"/>
          <w:szCs w:val="24"/>
        </w:rPr>
        <w:t xml:space="preserve"> </w:t>
      </w:r>
      <w:r w:rsidRPr="005D6B3C">
        <w:rPr>
          <w:sz w:val="24"/>
          <w:szCs w:val="24"/>
        </w:rPr>
        <w:t>–</w:t>
      </w:r>
      <w:r w:rsidRPr="005D6B3C">
        <w:rPr>
          <w:spacing w:val="-8"/>
          <w:sz w:val="24"/>
          <w:szCs w:val="24"/>
        </w:rPr>
        <w:t xml:space="preserve"> </w:t>
      </w:r>
      <w:r w:rsidRPr="005D6B3C">
        <w:rPr>
          <w:sz w:val="24"/>
          <w:szCs w:val="24"/>
        </w:rPr>
        <w:t>2020/08</w:t>
      </w:r>
    </w:p>
    <w:p w:rsidR="000E4029" w:rsidRDefault="000E4029" w:rsidP="000E4029">
      <w:pPr>
        <w:rPr>
          <w:sz w:val="24"/>
          <w:szCs w:val="24"/>
        </w:rPr>
      </w:pPr>
    </w:p>
    <w:p w:rsidR="000E4029" w:rsidRDefault="00C91F62" w:rsidP="00560B5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line="247" w:lineRule="auto"/>
        <w:ind w:right="414"/>
      </w:pPr>
      <w:r>
        <w:t>Experience</w:t>
      </w:r>
      <w:r>
        <w:rPr>
          <w:spacing w:val="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developing</w:t>
      </w:r>
      <w:r>
        <w:rPr>
          <w:spacing w:val="14"/>
        </w:rPr>
        <w:t xml:space="preserve"> </w:t>
      </w:r>
      <w:r>
        <w:t>Machine</w:t>
      </w:r>
      <w:r>
        <w:rPr>
          <w:spacing w:val="4"/>
        </w:rPr>
        <w:t xml:space="preserve"> </w:t>
      </w:r>
      <w:r>
        <w:t>learning</w:t>
      </w:r>
      <w:r>
        <w:rPr>
          <w:spacing w:val="-51"/>
        </w:rPr>
        <w:t xml:space="preserve"> </w:t>
      </w:r>
      <w:r>
        <w:t>models</w:t>
      </w:r>
      <w:r w:rsidR="00560B59">
        <w:t xml:space="preserve"> and </w:t>
      </w:r>
      <w:r>
        <w:t>deep</w:t>
      </w:r>
      <w:r w:rsidRPr="00560B59">
        <w:rPr>
          <w:spacing w:val="6"/>
        </w:rPr>
        <w:t xml:space="preserve"> </w:t>
      </w:r>
      <w:r>
        <w:t>neural</w:t>
      </w:r>
      <w:r w:rsidRPr="00560B59">
        <w:rPr>
          <w:spacing w:val="3"/>
        </w:rPr>
        <w:t xml:space="preserve"> </w:t>
      </w:r>
      <w:r>
        <w:t>network</w:t>
      </w:r>
      <w:r w:rsidRPr="00560B59">
        <w:rPr>
          <w:spacing w:val="-52"/>
        </w:rPr>
        <w:t xml:space="preserve"> </w:t>
      </w:r>
      <w:r w:rsidR="00560B59">
        <w:t>s.</w:t>
      </w:r>
    </w:p>
    <w:p w:rsid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6" w:line="232" w:lineRule="auto"/>
        <w:ind w:right="31"/>
      </w:pPr>
      <w:r>
        <w:t>Expertise in the machine learning libraries such</w:t>
      </w:r>
      <w:r>
        <w:rPr>
          <w:spacing w:val="-52"/>
        </w:rPr>
        <w:t xml:space="preserve"> </w:t>
      </w:r>
      <w:r>
        <w:t>as Sci-Kit,</w:t>
      </w:r>
      <w:r>
        <w:rPr>
          <w:spacing w:val="4"/>
        </w:rPr>
        <w:t xml:space="preserve"> </w:t>
      </w:r>
      <w:r>
        <w:t>Numpy,</w:t>
      </w:r>
      <w:r>
        <w:rPr>
          <w:spacing w:val="4"/>
        </w:rPr>
        <w:t xml:space="preserve"> </w:t>
      </w:r>
      <w:r>
        <w:t>Pandas.</w:t>
      </w:r>
    </w:p>
    <w:p w:rsidR="000E4029" w:rsidRP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6" w:line="232" w:lineRule="auto"/>
        <w:ind w:right="31"/>
      </w:pPr>
      <w:r w:rsidRPr="000E4029">
        <w:t>Expertise</w:t>
      </w:r>
      <w:r w:rsidRPr="000E4029">
        <w:rPr>
          <w:spacing w:val="1"/>
        </w:rPr>
        <w:t xml:space="preserve"> </w:t>
      </w:r>
      <w:r w:rsidRPr="000E4029">
        <w:t>in</w:t>
      </w:r>
      <w:r w:rsidRPr="000E4029">
        <w:rPr>
          <w:spacing w:val="-6"/>
        </w:rPr>
        <w:t xml:space="preserve"> </w:t>
      </w:r>
      <w:r w:rsidRPr="000E4029">
        <w:t>Data</w:t>
      </w:r>
      <w:r w:rsidRPr="000E4029">
        <w:rPr>
          <w:spacing w:val="5"/>
        </w:rPr>
        <w:t xml:space="preserve"> </w:t>
      </w:r>
      <w:r w:rsidRPr="000E4029">
        <w:t>Visualization</w:t>
      </w:r>
      <w:r w:rsidRPr="000E4029">
        <w:rPr>
          <w:spacing w:val="-5"/>
        </w:rPr>
        <w:t xml:space="preserve"> </w:t>
      </w:r>
      <w:r w:rsidRPr="000E4029">
        <w:t>using</w:t>
      </w:r>
      <w:r w:rsidRPr="000E4029">
        <w:rPr>
          <w:spacing w:val="15"/>
        </w:rPr>
        <w:t xml:space="preserve"> </w:t>
      </w:r>
      <w:r w:rsidRPr="000E4029">
        <w:t>Matplotlib</w:t>
      </w:r>
      <w:r w:rsidRPr="000E4029">
        <w:rPr>
          <w:spacing w:val="-52"/>
        </w:rPr>
        <w:t xml:space="preserve"> </w:t>
      </w:r>
      <w:r w:rsidRPr="000E4029">
        <w:t>&amp;</w:t>
      </w:r>
      <w:r w:rsidRPr="000E4029">
        <w:rPr>
          <w:spacing w:val="5"/>
        </w:rPr>
        <w:t xml:space="preserve"> </w:t>
      </w:r>
      <w:r w:rsidRPr="000E4029">
        <w:t>Sea-born.</w:t>
      </w:r>
    </w:p>
    <w:p w:rsid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8" w:line="232" w:lineRule="auto"/>
        <w:ind w:right="596"/>
        <w:rPr>
          <w:rFonts w:ascii="Symbol" w:hAnsi="Symbol"/>
          <w:sz w:val="19"/>
        </w:rPr>
      </w:pPr>
      <w:r>
        <w:t>Experience in working with deep learning</w:t>
      </w:r>
      <w:r>
        <w:rPr>
          <w:spacing w:val="-52"/>
        </w:rPr>
        <w:t xml:space="preserve"> </w:t>
      </w:r>
      <w:r>
        <w:t>frameworks</w:t>
      </w:r>
      <w:r>
        <w:rPr>
          <w:spacing w:val="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TensorFlow,</w:t>
      </w:r>
      <w:r>
        <w:rPr>
          <w:spacing w:val="17"/>
        </w:rPr>
        <w:t xml:space="preserve"> </w:t>
      </w:r>
      <w:r>
        <w:t>Keras.</w:t>
      </w:r>
    </w:p>
    <w:p w:rsid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8" w:line="232" w:lineRule="auto"/>
        <w:ind w:right="71"/>
        <w:rPr>
          <w:rFonts w:ascii="Symbol" w:hAnsi="Symbol"/>
          <w:color w:val="585858"/>
          <w:sz w:val="19"/>
        </w:rPr>
      </w:pPr>
      <w:r>
        <w:t>Designed and</w:t>
      </w:r>
      <w:r>
        <w:rPr>
          <w:spacing w:val="-1"/>
        </w:rPr>
        <w:t xml:space="preserve"> </w:t>
      </w:r>
      <w:r>
        <w:t>built real-time</w:t>
      </w:r>
      <w:r>
        <w:rPr>
          <w:spacing w:val="7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predict</w:t>
      </w:r>
      <w:r>
        <w:rPr>
          <w:spacing w:val="-52"/>
        </w:rPr>
        <w:t xml:space="preserve"> </w:t>
      </w:r>
      <w:r>
        <w:t>customer</w:t>
      </w:r>
      <w:r>
        <w:rPr>
          <w:spacing w:val="12"/>
        </w:rPr>
        <w:t xml:space="preserve"> </w:t>
      </w:r>
      <w:r>
        <w:t>behavior.</w:t>
      </w:r>
    </w:p>
    <w:p w:rsidR="000E4029" w:rsidRPr="000E4029" w:rsidRDefault="00C91F62" w:rsidP="000E4029">
      <w:pPr>
        <w:pStyle w:val="BodyText"/>
        <w:numPr>
          <w:ilvl w:val="0"/>
          <w:numId w:val="6"/>
        </w:numPr>
        <w:tabs>
          <w:tab w:val="left" w:pos="390"/>
          <w:tab w:val="left" w:pos="391"/>
        </w:tabs>
        <w:spacing w:before="16" w:line="232" w:lineRule="auto"/>
        <w:ind w:right="657"/>
        <w:rPr>
          <w:rFonts w:ascii="Symbol" w:hAnsi="Symbol"/>
          <w:sz w:val="19"/>
        </w:rPr>
      </w:pPr>
      <w:r w:rsidRPr="000E4029">
        <w:t>Consulted</w:t>
      </w:r>
      <w:r w:rsidRPr="000E4029">
        <w:rPr>
          <w:spacing w:val="3"/>
        </w:rPr>
        <w:t xml:space="preserve"> </w:t>
      </w:r>
      <w:r w:rsidRPr="000E4029">
        <w:t>and</w:t>
      </w:r>
      <w:r w:rsidRPr="000E4029">
        <w:rPr>
          <w:spacing w:val="-8"/>
        </w:rPr>
        <w:t xml:space="preserve"> </w:t>
      </w:r>
      <w:r w:rsidRPr="000E4029">
        <w:t>worked</w:t>
      </w:r>
      <w:r w:rsidRPr="000E4029">
        <w:rPr>
          <w:spacing w:val="3"/>
        </w:rPr>
        <w:t xml:space="preserve"> </w:t>
      </w:r>
      <w:r w:rsidRPr="000E4029">
        <w:t>with</w:t>
      </w:r>
      <w:r w:rsidRPr="000E4029">
        <w:rPr>
          <w:spacing w:val="-10"/>
        </w:rPr>
        <w:t xml:space="preserve"> </w:t>
      </w:r>
      <w:r w:rsidRPr="000E4029">
        <w:t>the</w:t>
      </w:r>
      <w:r w:rsidRPr="000E4029">
        <w:rPr>
          <w:spacing w:val="9"/>
        </w:rPr>
        <w:t xml:space="preserve"> </w:t>
      </w:r>
      <w:r w:rsidR="00560B59" w:rsidRPr="000E4029">
        <w:t>respective</w:t>
      </w:r>
      <w:r w:rsidR="00560B59" w:rsidRPr="000E4029">
        <w:rPr>
          <w:rFonts w:ascii="Symbol" w:hAnsi="Symbol"/>
          <w:sz w:val="19"/>
        </w:rPr>
        <w:t></w:t>
      </w:r>
      <w:r w:rsidR="00560B59">
        <w:t>team</w:t>
      </w:r>
      <w:r>
        <w:t xml:space="preserve"> to determine, execute and deliver</w:t>
      </w:r>
      <w:r w:rsidRPr="000E4029">
        <w:rPr>
          <w:spacing w:val="-52"/>
        </w:rPr>
        <w:t xml:space="preserve"> </w:t>
      </w:r>
      <w:r>
        <w:t>relevant</w:t>
      </w:r>
      <w:r w:rsidRPr="000E4029">
        <w:rPr>
          <w:spacing w:val="-1"/>
        </w:rPr>
        <w:t xml:space="preserve"> </w:t>
      </w:r>
      <w:r>
        <w:t>solutions.</w:t>
      </w:r>
    </w:p>
    <w:p w:rsidR="008D338C" w:rsidRDefault="008D338C" w:rsidP="000E4029">
      <w:pPr>
        <w:pStyle w:val="Heading3"/>
        <w:ind w:left="0"/>
      </w:pPr>
    </w:p>
    <w:p w:rsidR="000E4029" w:rsidRPr="007D3ABC" w:rsidRDefault="00C91F62" w:rsidP="000E4029">
      <w:pPr>
        <w:pStyle w:val="Heading3"/>
        <w:ind w:left="0"/>
      </w:pPr>
      <w:r w:rsidRPr="007D3ABC">
        <w:t>PRACTITIONER</w:t>
      </w:r>
    </w:p>
    <w:p w:rsidR="008D338C" w:rsidRDefault="00C91F62" w:rsidP="008D338C">
      <w:pPr>
        <w:pStyle w:val="Heading3"/>
        <w:spacing w:before="100"/>
        <w:ind w:left="0"/>
        <w:rPr>
          <w:u w:val="single" w:color="4471C4"/>
        </w:rPr>
      </w:pPr>
      <w:r>
        <w:rPr>
          <w:u w:val="single" w:color="4471C4"/>
        </w:rPr>
        <w:t>CONCENTRIX</w:t>
      </w:r>
    </w:p>
    <w:p w:rsidR="005A1E8E" w:rsidRDefault="00C91F62" w:rsidP="005A1E8E">
      <w:pPr>
        <w:pStyle w:val="Heading3"/>
        <w:spacing w:before="100"/>
        <w:ind w:left="0"/>
        <w:rPr>
          <w:b w:val="0"/>
          <w:bCs w:val="0"/>
          <w:shd w:val="clear" w:color="auto" w:fill="FFFFFF"/>
        </w:rPr>
      </w:pPr>
      <w:r w:rsidRPr="00CB3CFF">
        <w:rPr>
          <w:b w:val="0"/>
          <w:bCs w:val="0"/>
          <w:shd w:val="clear" w:color="auto" w:fill="FFFFFF"/>
        </w:rPr>
        <w:t>2013/10</w:t>
      </w:r>
      <w:r w:rsidRPr="00CB3CFF">
        <w:rPr>
          <w:b w:val="0"/>
          <w:bCs w:val="0"/>
          <w:spacing w:val="36"/>
          <w:shd w:val="clear" w:color="auto" w:fill="FFFFFF"/>
        </w:rPr>
        <w:t xml:space="preserve"> </w:t>
      </w:r>
      <w:r w:rsidRPr="00CB3CFF">
        <w:rPr>
          <w:b w:val="0"/>
          <w:bCs w:val="0"/>
          <w:shd w:val="clear" w:color="auto" w:fill="FFFFFF"/>
        </w:rPr>
        <w:t>–</w:t>
      </w:r>
      <w:r w:rsidRPr="00CB3CFF">
        <w:rPr>
          <w:b w:val="0"/>
          <w:bCs w:val="0"/>
          <w:spacing w:val="-9"/>
          <w:shd w:val="clear" w:color="auto" w:fill="FFFFFF"/>
        </w:rPr>
        <w:t xml:space="preserve"> </w:t>
      </w:r>
      <w:r w:rsidRPr="00CB3CFF">
        <w:rPr>
          <w:b w:val="0"/>
          <w:bCs w:val="0"/>
          <w:shd w:val="clear" w:color="auto" w:fill="FFFFFF"/>
        </w:rPr>
        <w:t>2014/06</w:t>
      </w:r>
    </w:p>
    <w:p w:rsidR="008D338C" w:rsidRPr="004F29CE" w:rsidRDefault="00C91F62" w:rsidP="005A1E8E">
      <w:pPr>
        <w:pStyle w:val="Heading3"/>
        <w:spacing w:before="100"/>
        <w:rPr>
          <w:b w:val="0"/>
          <w:bCs w:val="0"/>
          <w:shd w:val="clear" w:color="auto" w:fill="FFFFFF"/>
        </w:rPr>
      </w:pPr>
      <w:r w:rsidRPr="008D338C">
        <w:rPr>
          <w:b w:val="0"/>
          <w:bCs w:val="0"/>
          <w:shd w:val="clear" w:color="auto" w:fill="FFFFFF"/>
        </w:rPr>
        <w:t xml:space="preserve">Deals </w:t>
      </w:r>
      <w:r w:rsidRPr="008D338C">
        <w:rPr>
          <w:b w:val="0"/>
          <w:bCs w:val="0"/>
        </w:rPr>
        <w:t>with</w:t>
      </w:r>
      <w:r w:rsidRPr="008D338C">
        <w:rPr>
          <w:b w:val="0"/>
          <w:bCs w:val="0"/>
          <w:spacing w:val="-5"/>
        </w:rPr>
        <w:t xml:space="preserve"> </w:t>
      </w:r>
      <w:r w:rsidRPr="008D338C">
        <w:rPr>
          <w:b w:val="0"/>
          <w:bCs w:val="0"/>
        </w:rPr>
        <w:t>customers</w:t>
      </w:r>
      <w:r w:rsidRPr="008D338C">
        <w:rPr>
          <w:b w:val="0"/>
          <w:bCs w:val="0"/>
          <w:spacing w:val="-2"/>
        </w:rPr>
        <w:t xml:space="preserve"> </w:t>
      </w:r>
      <w:r w:rsidRPr="008D338C">
        <w:rPr>
          <w:b w:val="0"/>
          <w:bCs w:val="0"/>
        </w:rPr>
        <w:t>via</w:t>
      </w:r>
      <w:r w:rsidRPr="008D338C">
        <w:rPr>
          <w:b w:val="0"/>
          <w:bCs w:val="0"/>
          <w:spacing w:val="5"/>
        </w:rPr>
        <w:t xml:space="preserve"> </w:t>
      </w:r>
      <w:r w:rsidRPr="008D338C">
        <w:rPr>
          <w:b w:val="0"/>
          <w:bCs w:val="0"/>
        </w:rPr>
        <w:t>telephone</w:t>
      </w:r>
      <w:r w:rsidRPr="008D338C">
        <w:rPr>
          <w:b w:val="0"/>
          <w:bCs w:val="0"/>
          <w:spacing w:val="2"/>
        </w:rPr>
        <w:t xml:space="preserve"> </w:t>
      </w:r>
      <w:r w:rsidRPr="008D338C">
        <w:rPr>
          <w:b w:val="0"/>
          <w:bCs w:val="0"/>
        </w:rPr>
        <w:t>and</w:t>
      </w:r>
      <w:r w:rsidRPr="008D338C">
        <w:rPr>
          <w:b w:val="0"/>
          <w:bCs w:val="0"/>
          <w:spacing w:val="10"/>
        </w:rPr>
        <w:t xml:space="preserve"> </w:t>
      </w:r>
      <w:r w:rsidRPr="008D338C">
        <w:rPr>
          <w:b w:val="0"/>
          <w:bCs w:val="0"/>
        </w:rPr>
        <w:t>email,</w:t>
      </w:r>
      <w:r w:rsidRPr="008D338C">
        <w:rPr>
          <w:b w:val="0"/>
          <w:bCs w:val="0"/>
          <w:spacing w:val="-51"/>
        </w:rPr>
        <w:t xml:space="preserve"> </w:t>
      </w:r>
      <w:r w:rsidRPr="008D338C">
        <w:rPr>
          <w:b w:val="0"/>
          <w:bCs w:val="0"/>
        </w:rPr>
        <w:t>regarding</w:t>
      </w:r>
      <w:r w:rsidRPr="008D338C">
        <w:rPr>
          <w:b w:val="0"/>
          <w:bCs w:val="0"/>
          <w:spacing w:val="4"/>
        </w:rPr>
        <w:t xml:space="preserve"> </w:t>
      </w:r>
      <w:r w:rsidRPr="008D338C">
        <w:rPr>
          <w:b w:val="0"/>
          <w:bCs w:val="0"/>
        </w:rPr>
        <w:t>online</w:t>
      </w:r>
      <w:r w:rsidRPr="008D338C">
        <w:rPr>
          <w:b w:val="0"/>
          <w:bCs w:val="0"/>
          <w:spacing w:val="-2"/>
        </w:rPr>
        <w:t xml:space="preserve"> </w:t>
      </w:r>
      <w:r w:rsidRPr="008D338C">
        <w:rPr>
          <w:b w:val="0"/>
          <w:bCs w:val="0"/>
        </w:rPr>
        <w:t>shopping</w:t>
      </w:r>
      <w:r w:rsidRPr="008D338C">
        <w:rPr>
          <w:b w:val="0"/>
          <w:bCs w:val="0"/>
          <w:spacing w:val="4"/>
        </w:rPr>
        <w:t xml:space="preserve"> </w:t>
      </w:r>
      <w:r w:rsidRPr="008D338C">
        <w:rPr>
          <w:b w:val="0"/>
          <w:bCs w:val="0"/>
        </w:rPr>
        <w:t xml:space="preserve">(Amazon) to </w:t>
      </w:r>
      <w:r w:rsidRPr="008D338C">
        <w:rPr>
          <w:b w:val="0"/>
          <w:bCs w:val="0"/>
        </w:rPr>
        <w:t>solve</w:t>
      </w:r>
      <w:r w:rsidRPr="008D338C">
        <w:rPr>
          <w:b w:val="0"/>
          <w:bCs w:val="0"/>
          <w:spacing w:val="1"/>
        </w:rPr>
        <w:t xml:space="preserve"> </w:t>
      </w:r>
      <w:r w:rsidRPr="008D338C">
        <w:rPr>
          <w:b w:val="0"/>
          <w:bCs w:val="0"/>
        </w:rPr>
        <w:t>customer</w:t>
      </w:r>
      <w:r w:rsidRPr="008D338C">
        <w:rPr>
          <w:b w:val="0"/>
          <w:bCs w:val="0"/>
          <w:spacing w:val="12"/>
        </w:rPr>
        <w:t xml:space="preserve"> </w:t>
      </w:r>
      <w:r w:rsidRPr="008D338C">
        <w:rPr>
          <w:b w:val="0"/>
          <w:bCs w:val="0"/>
        </w:rPr>
        <w:t>queries</w:t>
      </w:r>
      <w:r>
        <w:rPr>
          <w:b w:val="0"/>
          <w:bCs w:val="0"/>
        </w:rPr>
        <w:t>.</w:t>
      </w:r>
    </w:p>
    <w:p w:rsidR="004F29CE" w:rsidRDefault="004F29CE" w:rsidP="004F29CE">
      <w:pPr>
        <w:pStyle w:val="BodyText"/>
        <w:spacing w:before="7"/>
      </w:pPr>
    </w:p>
    <w:p w:rsidR="004F29CE" w:rsidRDefault="00C91F62" w:rsidP="004F29CE">
      <w:pPr>
        <w:pStyle w:val="BodyText"/>
        <w:spacing w:before="7"/>
      </w:pPr>
      <w:r>
        <w:t>Thank</w:t>
      </w:r>
      <w:r>
        <w:rPr>
          <w:spacing w:val="3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for</w:t>
      </w:r>
      <w:r>
        <w:rPr>
          <w:spacing w:val="12"/>
        </w:rPr>
        <w:t xml:space="preserve"> </w:t>
      </w:r>
      <w:r w:rsidR="00440B16">
        <w:t>taking</w:t>
      </w:r>
      <w:r w:rsidR="00440B16">
        <w:rPr>
          <w:spacing w:val="5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time</w:t>
      </w:r>
      <w:r>
        <w:rPr>
          <w:spacing w:val="4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my</w:t>
      </w:r>
      <w:r>
        <w:rPr>
          <w:spacing w:val="-52"/>
        </w:rPr>
        <w:t xml:space="preserve"> </w:t>
      </w:r>
      <w:r>
        <w:t>resume.</w:t>
      </w:r>
      <w:r>
        <w:rPr>
          <w:spacing w:val="3"/>
        </w:rPr>
        <w:t xml:space="preserve"> </w:t>
      </w:r>
      <w:r>
        <w:t>I</w:t>
      </w:r>
      <w:r>
        <w:rPr>
          <w:spacing w:val="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talking</w:t>
      </w:r>
      <w:r>
        <w:rPr>
          <w:spacing w:val="10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you.</w:t>
      </w:r>
    </w:p>
    <w:p w:rsidR="006C6044" w:rsidRDefault="00C91F62" w:rsidP="006C6044">
      <w:pPr>
        <w:pStyle w:val="BodyText"/>
        <w:spacing w:line="289" w:lineRule="exact"/>
        <w:ind w:left="2880"/>
      </w:pPr>
      <w:r>
        <w:t xml:space="preserve">            </w:t>
      </w:r>
    </w:p>
    <w:p w:rsidR="00F4453F" w:rsidRDefault="00C91F62" w:rsidP="006C6044">
      <w:pPr>
        <w:pStyle w:val="BodyText"/>
        <w:spacing w:line="289" w:lineRule="exact"/>
        <w:ind w:left="2880"/>
      </w:pPr>
      <w:r>
        <w:t xml:space="preserve">               Sincerely,</w:t>
      </w:r>
    </w:p>
    <w:p w:rsidR="006C6044" w:rsidRDefault="00C91F62" w:rsidP="006C6044">
      <w:pPr>
        <w:pStyle w:val="BodyText"/>
        <w:spacing w:line="289" w:lineRule="exact"/>
        <w:ind w:left="2880"/>
      </w:pPr>
      <w:r>
        <w:t xml:space="preserve">               C.</w:t>
      </w:r>
      <w:r w:rsidR="00CE42AB">
        <w:t xml:space="preserve"> </w:t>
      </w:r>
      <w:r>
        <w:t>Santosh Kumar.</w: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1" name="Picture 11" descr="https://rdxfootmark.naukri.com/v2/track/openCv?trackingInfo=441fb2ca77c97a86c42a07b7447f8b54134f4b0419514c4847440321091b5b58120b140010435c580e435601514841481f0f2b5613581957545f4d5d4a0e560c0a4257587a4553524f08534e160c120312494a411b0b15416a44564a141a245d4340010b130015465c5b0f57580f1b525a4553524f0e584d100113021349584f44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rdxfootmark.naukri.com/v2/track/openCv?trackingInfo=441fb2ca77c97a86c42a07b7447f8b54134f4b0419514c4847440321091b5b58120b140010435c580e435601514841481f0f2b5613581957545f4d5d4a0e560c0a4257587a4553524f08534e160c120312494a411b0b15416a44564a141a245d4340010b130015465c5b0f57580f1b525a4553524f0e584d100113021349584f446&amp;docType=docx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C6044" w:rsidSect="00AA4600">
      <w:pgSz w:w="12240" w:h="15840" w:code="1"/>
      <w:pgMar w:top="1100" w:right="680" w:bottom="278" w:left="697" w:header="720" w:footer="720" w:gutter="0"/>
      <w:cols w:num="2" w:space="720" w:equalWidth="0">
        <w:col w:w="2983" w:space="2232"/>
        <w:col w:w="564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5E306ED"/>
    <w:multiLevelType w:val="multilevel"/>
    <w:tmpl w:val="B5E306ED"/>
    <w:lvl w:ilvl="0">
      <w:numFmt w:val="bullet"/>
      <w:lvlText w:val=""/>
      <w:lvlJc w:val="left"/>
      <w:pPr>
        <w:ind w:left="390" w:hanging="361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"/>
      <w:lvlJc w:val="left"/>
      <w:pPr>
        <w:ind w:left="390" w:hanging="361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390" w:hanging="361"/>
      </w:pPr>
      <w:rPr>
        <w:rFonts w:ascii="Symbol" w:eastAsia="Symbol" w:hAnsi="Symbol" w:cs="Symbol" w:hint="default"/>
        <w:color w:val="1F2023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61" w:hanging="361"/>
      </w:pPr>
      <w:rPr>
        <w:rFonts w:hint="default"/>
        <w:w w:val="102"/>
        <w:lang w:val="en-US" w:eastAsia="en-US" w:bidi="ar-SA"/>
      </w:rPr>
    </w:lvl>
    <w:lvl w:ilvl="1">
      <w:numFmt w:val="bullet"/>
      <w:lvlText w:val=""/>
      <w:lvlJc w:val="left"/>
      <w:pPr>
        <w:ind w:left="6103" w:hanging="361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5821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0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4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390" w:hanging="361"/>
      </w:pPr>
      <w:rPr>
        <w:rFonts w:hint="default"/>
        <w:w w:val="102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7835668"/>
    <w:multiLevelType w:val="hybridMultilevel"/>
    <w:tmpl w:val="52D8B226"/>
    <w:lvl w:ilvl="0" w:tplc="339C3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2ABA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1E92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A019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EC1F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56B5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C655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C13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8EF0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574B1"/>
    <w:multiLevelType w:val="hybridMultilevel"/>
    <w:tmpl w:val="1B0881CE"/>
    <w:lvl w:ilvl="0" w:tplc="1FBEF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00EB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EEB5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A1A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AEB8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1619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5E55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A50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9C4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E47CB"/>
    <w:multiLevelType w:val="hybridMultilevel"/>
    <w:tmpl w:val="CC743B3C"/>
    <w:lvl w:ilvl="0" w:tplc="42226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9023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CA73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23F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C12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96BE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2E3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86B8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88CE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7092F"/>
    <w:multiLevelType w:val="hybridMultilevel"/>
    <w:tmpl w:val="08866FD8"/>
    <w:lvl w:ilvl="0" w:tplc="103C4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CE1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6E7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885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652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CBD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0FC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CD3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5E9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390" w:hanging="361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86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2183CF9"/>
    <w:multiLevelType w:val="multilevel"/>
    <w:tmpl w:val="72183CF9"/>
    <w:lvl w:ilvl="0">
      <w:numFmt w:val="bullet"/>
      <w:lvlText w:val="-"/>
      <w:lvlJc w:val="left"/>
      <w:pPr>
        <w:ind w:left="171" w:hanging="135"/>
      </w:pPr>
      <w:rPr>
        <w:rFonts w:ascii="Calibri" w:eastAsia="Calibri" w:hAnsi="Calibri" w:cs="Calibri" w:hint="default"/>
        <w:w w:val="100"/>
        <w:sz w:val="24"/>
        <w:szCs w:val="24"/>
        <w:shd w:val="clear" w:color="auto" w:fill="FFFFFF"/>
        <w:lang w:val="en-US" w:eastAsia="en-US" w:bidi="ar-SA"/>
      </w:rPr>
    </w:lvl>
    <w:lvl w:ilvl="1">
      <w:numFmt w:val="bullet"/>
      <w:lvlText w:val="•"/>
      <w:lvlJc w:val="left"/>
      <w:pPr>
        <w:ind w:left="726" w:hanging="13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273" w:hanging="1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20" w:hanging="1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67" w:hanging="1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14" w:hanging="1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61" w:hanging="1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007" w:hanging="1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554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74541102"/>
    <w:multiLevelType w:val="hybridMultilevel"/>
    <w:tmpl w:val="4202BD70"/>
    <w:lvl w:ilvl="0" w:tplc="971C9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CB8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567F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807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C26A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0E7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4E0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4AB6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CE95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440342"/>
    <w:multiLevelType w:val="hybridMultilevel"/>
    <w:tmpl w:val="F3325164"/>
    <w:lvl w:ilvl="0" w:tplc="0DCC9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2028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3EBF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AE3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E6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ACA7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801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EF4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5C11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05E56"/>
    <w:multiLevelType w:val="multilevel"/>
    <w:tmpl w:val="7D805E56"/>
    <w:lvl w:ilvl="0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7"/>
  </w:num>
  <w:num w:numId="10">
    <w:abstractNumId w:val="12"/>
  </w:num>
  <w:num w:numId="11">
    <w:abstractNumId w:val="8"/>
  </w:num>
  <w:num w:numId="12">
    <w:abstractNumId w:val="5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26"/>
    <w:rsid w:val="00034AB6"/>
    <w:rsid w:val="000A09E7"/>
    <w:rsid w:val="000E4029"/>
    <w:rsid w:val="001307C4"/>
    <w:rsid w:val="00167672"/>
    <w:rsid w:val="0020137A"/>
    <w:rsid w:val="002D1BBE"/>
    <w:rsid w:val="00440B16"/>
    <w:rsid w:val="00450666"/>
    <w:rsid w:val="0046227D"/>
    <w:rsid w:val="004718CA"/>
    <w:rsid w:val="004B1118"/>
    <w:rsid w:val="004F29CE"/>
    <w:rsid w:val="004F73D8"/>
    <w:rsid w:val="00560B59"/>
    <w:rsid w:val="005A1E8E"/>
    <w:rsid w:val="005D6B3C"/>
    <w:rsid w:val="006A0526"/>
    <w:rsid w:val="006C6044"/>
    <w:rsid w:val="007D3ABC"/>
    <w:rsid w:val="0083673C"/>
    <w:rsid w:val="008B0410"/>
    <w:rsid w:val="008C1BB2"/>
    <w:rsid w:val="008D338C"/>
    <w:rsid w:val="00903ED3"/>
    <w:rsid w:val="0093421C"/>
    <w:rsid w:val="009A4430"/>
    <w:rsid w:val="009F2F50"/>
    <w:rsid w:val="00A7777F"/>
    <w:rsid w:val="00A84A56"/>
    <w:rsid w:val="00AA4600"/>
    <w:rsid w:val="00BD5E5E"/>
    <w:rsid w:val="00C91F62"/>
    <w:rsid w:val="00CB3CFF"/>
    <w:rsid w:val="00CE42AB"/>
    <w:rsid w:val="00E25433"/>
    <w:rsid w:val="00F4453F"/>
    <w:rsid w:val="00F57D87"/>
    <w:rsid w:val="02615B69"/>
    <w:rsid w:val="09502D7B"/>
    <w:rsid w:val="0A65029C"/>
    <w:rsid w:val="0CD643E1"/>
    <w:rsid w:val="11B362A4"/>
    <w:rsid w:val="175A4F5C"/>
    <w:rsid w:val="1AAE7552"/>
    <w:rsid w:val="1E630D35"/>
    <w:rsid w:val="28BB2AE0"/>
    <w:rsid w:val="4DB656E6"/>
    <w:rsid w:val="52AB4331"/>
    <w:rsid w:val="5E92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C3B5B"/>
  <w15:docId w15:val="{37BC90E7-5EAF-4CF6-8079-B33065C64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93"/>
      <w:ind w:left="141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1"/>
    <w:qFormat/>
    <w:pPr>
      <w:spacing w:before="105"/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4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27"/>
      <w:ind w:left="355" w:right="299"/>
      <w:jc w:val="center"/>
    </w:pPr>
    <w:rPr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C91F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rsid w:val="00C91F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image" Target="https://rdxfootmark.naukri.com/v2/track/openCv?trackingInfo=441fb2ca77c97a86c42a07b7447f8b54134f4b0419514c4847440321091b5b58120b140010435c580e435601514841481f0f2b5613581957545f4d5d4a0e560c0a4257587a4553524f08534e160c120312494a411b0b15416a44564a141a245d4340010b130015465c5b0f57580f1b525a4553524f0e584d100113021349584f446&amp;docType=docx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antoshkmr8@gmail.com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8"/>
    <customShpInfo spid="_x0000_s1026"/>
    <customShpInfo spid="_x0000_s1029"/>
    <customShpInfo spid="_x0000_s1032"/>
    <customShpInfo spid="_x0000_s1033"/>
    <customShpInfo spid="_x0000_s1043"/>
    <customShpInfo spid="_x0000_s1036"/>
    <customShpInfo spid="_x0000_s1035"/>
    <customShpInfo spid="_x0000_s1038"/>
    <customShpInfo spid="_x0000_s1037"/>
    <customShpInfo spid="_x0000_s1040"/>
    <customShpInfo spid="_x0000_s1039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FCB30C-D686-4B01-A73F-E0BF5999CB6B}"/>
</file>

<file path=customXml/itemProps3.xml><?xml version="1.0" encoding="utf-8"?>
<ds:datastoreItem xmlns:ds="http://schemas.openxmlformats.org/officeDocument/2006/customXml" ds:itemID="{9CBA49B1-5652-418A-BEE9-661DCCCB5516}"/>
</file>

<file path=customXml/itemProps4.xml><?xml version="1.0" encoding="utf-8"?>
<ds:datastoreItem xmlns:ds="http://schemas.openxmlformats.org/officeDocument/2006/customXml" ds:itemID="{FFED70CD-DC2F-4EFF-9AB7-FC0B6FC56E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2678</Characters>
  <Application>Microsoft Office Word</Application>
  <DocSecurity>0</DocSecurity>
  <Lines>223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Paramjit Kaur</cp:lastModifiedBy>
  <cp:revision>2</cp:revision>
  <dcterms:created xsi:type="dcterms:W3CDTF">2025-09-22T05:52:00Z</dcterms:created>
  <dcterms:modified xsi:type="dcterms:W3CDTF">2025-09-22T05:52:00Z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2024-09-16T00:00:00Z</vt:filetime>
  </property>
  <property fmtid="{D5CDD505-2E9C-101B-9397-08002B2CF9AE}" pid="3" name="Creator">
    <vt:lpwstr>PDFium</vt:lpwstr>
  </property>
  <property fmtid="{D5CDD505-2E9C-101B-9397-08002B2CF9AE}" pid="4" name="ICV">
    <vt:lpwstr>3D300C6D3F964AEC8290145D5FEDC292_13</vt:lpwstr>
  </property>
  <property fmtid="{D5CDD505-2E9C-101B-9397-08002B2CF9AE}" pid="5" name="KSOProductBuildVer">
    <vt:lpwstr>1033-12.2.0.18607</vt:lpwstr>
  </property>
  <property fmtid="{D5CDD505-2E9C-101B-9397-08002B2CF9AE}" pid="6" name="LastSaved">
    <vt:filetime>2024-09-16T00:00:00Z</vt:filetime>
  </property>
  <property fmtid="{D5CDD505-2E9C-101B-9397-08002B2CF9AE}" pid="7" name="MSIP_Label_31623a49-226d-4971-9b72-5831eb755e6f_ActionId">
    <vt:lpwstr>6193e618-9afb-4ced-a845-68d16684839f</vt:lpwstr>
  </property>
  <property fmtid="{D5CDD505-2E9C-101B-9397-08002B2CF9AE}" pid="8" name="MSIP_Label_31623a49-226d-4971-9b72-5831eb755e6f_ContentBits">
    <vt:lpwstr>0</vt:lpwstr>
  </property>
  <property fmtid="{D5CDD505-2E9C-101B-9397-08002B2CF9AE}" pid="9" name="MSIP_Label_31623a49-226d-4971-9b72-5831eb755e6f_Enabled">
    <vt:lpwstr>true</vt:lpwstr>
  </property>
  <property fmtid="{D5CDD505-2E9C-101B-9397-08002B2CF9AE}" pid="10" name="MSIP_Label_31623a49-226d-4971-9b72-5831eb755e6f_Method">
    <vt:lpwstr>Standard</vt:lpwstr>
  </property>
  <property fmtid="{D5CDD505-2E9C-101B-9397-08002B2CF9AE}" pid="11" name="MSIP_Label_31623a49-226d-4971-9b72-5831eb755e6f_Name">
    <vt:lpwstr>Confidential</vt:lpwstr>
  </property>
  <property fmtid="{D5CDD505-2E9C-101B-9397-08002B2CF9AE}" pid="12" name="MSIP_Label_31623a49-226d-4971-9b72-5831eb755e6f_SetDate">
    <vt:lpwstr>2025-08-21T15:05:17Z</vt:lpwstr>
  </property>
  <property fmtid="{D5CDD505-2E9C-101B-9397-08002B2CF9AE}" pid="13" name="MSIP_Label_31623a49-226d-4971-9b72-5831eb755e6f_SiteId">
    <vt:lpwstr>0eadb77e-42dc-47f8-bbe3-ec2395e0712c</vt:lpwstr>
  </property>
  <property fmtid="{D5CDD505-2E9C-101B-9397-08002B2CF9AE}" pid="14" name="MSIP_Label_31623a49-226d-4971-9b72-5831eb755e6f_Tag">
    <vt:lpwstr>10, 3, 0, 1</vt:lpwstr>
  </property>
  <property fmtid="{D5CDD505-2E9C-101B-9397-08002B2CF9AE}" pid="15" name="GrammarlyDocumentId">
    <vt:lpwstr>64258273-91bc-45f5-8bb2-91dc3270961d</vt:lpwstr>
  </property>
  <property fmtid="{D5CDD505-2E9C-101B-9397-08002B2CF9AE}" pid="16" name="ContentTypeId">
    <vt:lpwstr>0x0101002A915219D706AD49BD9FD697C2734D69</vt:lpwstr>
  </property>
</Properties>
</file>